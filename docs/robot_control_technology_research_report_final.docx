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FCCB9">
      <w:pPr>
        <w:spacing w:after="100"/>
        <w:jc w:val="center"/>
      </w:pPr>
      <w:r>
        <w:rPr>
          <w:rFonts w:eastAsia="黑体"/>
          <w:b/>
          <w:color w:val="000000"/>
          <w:sz w:val="36"/>
        </w:rPr>
        <w:t>六轴机械臂运动学与仿真控制</w:t>
      </w:r>
    </w:p>
    <w:p w14:paraId="28ADD26A">
      <w:pPr>
        <w:spacing w:after="60"/>
        <w:jc w:val="center"/>
      </w:pPr>
      <w:r>
        <w:rPr>
          <w:b/>
          <w:color w:val="000000"/>
          <w:sz w:val="24"/>
        </w:rPr>
        <w:t>Kinematics and Simulation Control of a Six-Axis Robot Arm</w:t>
      </w:r>
    </w:p>
    <w:p w14:paraId="2F6DF411">
      <w:pPr>
        <w:spacing w:after="40"/>
        <w:jc w:val="center"/>
        <w:rPr>
          <w:rFonts w:hint="default" w:eastAsia="宋体"/>
          <w:lang w:val="en-US" w:eastAsia="zh-CN"/>
        </w:rPr>
      </w:pPr>
      <w:r>
        <w:rPr>
          <w:color w:val="000000"/>
          <w:sz w:val="22"/>
        </w:rPr>
        <w:t>朱家辉</w:t>
      </w:r>
      <w:r>
        <w:rPr>
          <w:rFonts w:hint="eastAsia"/>
          <w:color w:val="000000"/>
          <w:sz w:val="22"/>
          <w:lang w:val="en-US" w:eastAsia="zh-CN"/>
        </w:rPr>
        <w:t xml:space="preserve"> 202504703066</w:t>
      </w:r>
    </w:p>
    <w:p w14:paraId="2838F590">
      <w:pPr>
        <w:spacing w:after="160"/>
        <w:jc w:val="center"/>
      </w:pPr>
      <w:r>
        <w:rPr>
          <w:color w:val="000000"/>
          <w:sz w:val="18"/>
        </w:rPr>
        <w:t>（武汉科技大学，湖北 武汉 430065）</w:t>
      </w:r>
    </w:p>
    <w:p w14:paraId="2C31506F">
      <w:pPr>
        <w:spacing w:after="40" w:line="324" w:lineRule="auto"/>
        <w:jc w:val="both"/>
      </w:pPr>
      <w:r>
        <w:rPr>
          <w:rFonts w:eastAsia="黑体"/>
          <w:b/>
          <w:color w:val="000000"/>
        </w:rPr>
        <w:t>摘要：</w:t>
      </w:r>
      <w:r>
        <w:rPr>
          <w:color w:val="000000"/>
        </w:rPr>
        <w:t>针对六自由度机械臂数学模型、机器人描述与仿真控制的坐标一致性问题，构建URDF可追溯变换链，并以齐次矩阵和对偶四元数交叉验证正运动学。在统一Jacobian、初值、限位和阈值下，比较Jacobian转置、Moore-Penrose伪逆与阻尼最小二乘三种逆解。1000组样本的成功率依次为87.3%、98.7%和100.0%，平均耗时为22.29、1.68和0.62 ms；两种正解最大位置差为6.49×10</w:t>
      </w:r>
      <w:r>
        <w:rPr>
          <w:color w:val="000000"/>
          <w:vertAlign w:val="superscript"/>
        </w:rPr>
        <w:t>-16</w:t>
      </w:r>
      <w:r>
        <w:rPr>
          <w:color w:val="000000"/>
        </w:rPr>
        <w:t xml:space="preserve"> m。基于ROS 2与Gazebo完成不可达目标拒绝、轨迹执行和RViz交互控制。结果表明，阻尼最小二乘在所设条件下具有最佳综合性能，所建框架支持机械臂运动学算法的可复现实验评价。</w:t>
      </w:r>
    </w:p>
    <w:p w14:paraId="7AE771DC">
      <w:pPr>
        <w:spacing w:after="140"/>
      </w:pPr>
      <w:r>
        <w:rPr>
          <w:rFonts w:eastAsia="黑体"/>
          <w:b/>
          <w:color w:val="000000"/>
        </w:rPr>
        <w:t>关键词：</w:t>
      </w:r>
      <w:r>
        <w:rPr>
          <w:color w:val="000000"/>
        </w:rPr>
        <w:t>六自由度机械臂；逆运动学；阻尼最小二乘；对偶四元数；ROS 2；Gazebo</w:t>
      </w:r>
    </w:p>
    <w:p w14:paraId="1B32B11F">
      <w:pPr>
        <w:pStyle w:val="3"/>
        <w:spacing w:before="240" w:after="80"/>
      </w:pPr>
      <w:bookmarkStart w:id="0" w:name="_GoBack"/>
      <w:bookmarkEnd w:id="0"/>
      <w:r>
        <w:rPr>
          <w:rFonts w:ascii="Times New Roman" w:hAnsi="Times New Roman" w:eastAsia="黑体"/>
        </w:rPr>
        <w:t>1 引言</w:t>
      </w:r>
    </w:p>
    <w:p w14:paraId="02C1C284">
      <w:pPr>
        <w:keepLines/>
        <w:spacing w:after="60" w:line="360" w:lineRule="auto"/>
        <w:ind w:firstLine="420"/>
        <w:jc w:val="both"/>
      </w:pPr>
      <w:r>
        <w:rPr>
          <w:color w:val="000000"/>
        </w:rPr>
        <w:t>串联机械臂通过关节变量改变末端执行器在任务空间中的位置和姿态，其运动学模型是轨迹规划、伺服控制与碰撞检测的共同基础。Denavit-Hartenberg（DH）参数化为相邻连杆坐标关系提供了经典表达</w:t>
      </w:r>
      <w:r>
        <w:rPr>
          <w:color w:val="000000"/>
          <w:vertAlign w:val="superscript"/>
        </w:rPr>
        <w:t>[1]</w:t>
      </w:r>
      <w:r>
        <w:rPr>
          <w:color w:val="000000"/>
        </w:rPr>
        <w:t>，现代机器人学进一步从矩阵群与旋量角度统一了刚体运动描述</w:t>
      </w:r>
      <w:r>
        <w:rPr>
          <w:color w:val="000000"/>
          <w:vertAlign w:val="superscript"/>
        </w:rPr>
        <w:t>[2-3]</w:t>
      </w:r>
      <w:r>
        <w:rPr>
          <w:color w:val="000000"/>
        </w:rPr>
        <w:t>。然而，数学模型正确并不等同于软件系统正确：若运动学坐标系、URDF父子连杆关系和控制器关节方向不一致，数值逆解即使在自身公式中收敛，也会在仿真执行阶段产生系统性偏差。</w:t>
      </w:r>
    </w:p>
    <w:p w14:paraId="5E4FE3AB">
      <w:pPr>
        <w:keepLines/>
        <w:spacing w:after="60" w:line="360" w:lineRule="auto"/>
        <w:ind w:firstLine="420"/>
        <w:jc w:val="both"/>
      </w:pPr>
      <w:r>
        <w:rPr>
          <w:color w:val="000000"/>
        </w:rPr>
        <w:t>逆运动学的核心困难来自非线性、多解性、关节限位与奇异位形。Whitney提出基于Jacobian的分辨率运动速率控制</w:t>
      </w:r>
      <w:r>
        <w:rPr>
          <w:color w:val="000000"/>
          <w:vertAlign w:val="superscript"/>
        </w:rPr>
        <w:t>[4]</w:t>
      </w:r>
      <w:r>
        <w:rPr>
          <w:color w:val="000000"/>
        </w:rPr>
        <w:t>；Nakamura和Hanafusa以及Wampler分别发展了奇异鲁棒逆解与阻尼最小二乘方法</w:t>
      </w:r>
      <w:r>
        <w:rPr>
          <w:color w:val="000000"/>
          <w:vertAlign w:val="superscript"/>
        </w:rPr>
        <w:t>[5-6]</w:t>
      </w:r>
      <w:r>
        <w:rPr>
          <w:color w:val="000000"/>
        </w:rPr>
        <w:t>。后续研究从任务优先级、选择性阻尼和Levenberg-Marquardt正则化等方向提高数值稳定性</w:t>
      </w:r>
      <w:r>
        <w:rPr>
          <w:color w:val="000000"/>
          <w:vertAlign w:val="superscript"/>
        </w:rPr>
        <w:t>[7-9]</w:t>
      </w:r>
      <w:r>
        <w:rPr>
          <w:color w:val="000000"/>
        </w:rPr>
        <w:t>。Jacobian转置、伪逆与阻尼最小二乘均具有清晰的线性化解释，但其收敛率、计算代价和奇异邻域行为依赖于具体机构、初值分布与停止阈值，因此不能脱离统一实验条件比较。</w:t>
      </w:r>
    </w:p>
    <w:p w14:paraId="39DE0D49">
      <w:pPr>
        <w:keepLines/>
        <w:spacing w:after="60" w:line="360" w:lineRule="auto"/>
        <w:ind w:firstLine="420"/>
        <w:jc w:val="both"/>
      </w:pPr>
      <w:r>
        <w:rPr>
          <w:color w:val="000000"/>
        </w:rPr>
        <w:t>近年研究继续从高阶迭代、关节优先级和求解加速等方向改进通用逆解</w:t>
      </w:r>
      <w:r>
        <w:rPr>
          <w:color w:val="000000"/>
          <w:vertAlign w:val="superscript"/>
        </w:rPr>
        <w:t>[12-15]</w:t>
      </w:r>
      <w:r>
        <w:rPr>
          <w:color w:val="000000"/>
        </w:rPr>
        <w:t>，并将对偶四元数用于刚体位姿、运动控制和六轴机械臂解析建模</w:t>
      </w:r>
      <w:r>
        <w:rPr>
          <w:color w:val="000000"/>
          <w:vertAlign w:val="superscript"/>
        </w:rPr>
        <w:t>[11,16-19]</w:t>
      </w:r>
      <w:r>
        <w:rPr>
          <w:color w:val="000000"/>
        </w:rPr>
        <w:t>。ROS 2为机器人软件提供模块化通信与执行架构</w:t>
      </w:r>
      <w:r>
        <w:rPr>
          <w:color w:val="000000"/>
          <w:vertAlign w:val="superscript"/>
        </w:rPr>
        <w:t>[20]</w:t>
      </w:r>
      <w:r>
        <w:rPr>
          <w:color w:val="000000"/>
        </w:rPr>
        <w:t>，国内研究也围绕机械臂几何逆解、多项式轨迹和采样式路径规划开展了系统仿真分析</w:t>
      </w:r>
      <w:r>
        <w:rPr>
          <w:color w:val="000000"/>
          <w:vertAlign w:val="superscript"/>
        </w:rPr>
        <w:t>[21-22]</w:t>
      </w:r>
      <w:r>
        <w:rPr>
          <w:color w:val="000000"/>
        </w:rPr>
        <w:t>。现有成果分别回答了算法、表示或平台问题，但在同一URDF模型上同时进行矩阵—对偶四元数正解互验、三种Jacobian逆解公平比较和Gazebo闭环执行的研究仍具有方法整合价值。</w:t>
      </w:r>
    </w:p>
    <w:p w14:paraId="16B08529">
      <w:pPr>
        <w:keepLines/>
        <w:spacing w:after="60" w:line="360" w:lineRule="auto"/>
        <w:ind w:firstLine="420"/>
        <w:jc w:val="both"/>
      </w:pPr>
      <w:r>
        <w:rPr>
          <w:color w:val="000000"/>
        </w:rPr>
        <w:t>本文不提出新的逆运动学更新律，而是构建一套可复现的系统级评价方法。主要工作包括：（1）建立与URDF joint origin和axis逐项对应的等效局部变换链；（2）以齐次矩阵和对偶四元数实现相互独立的正运动学校验；（3）在完全一致的随机样本、初值、关节限位和收敛阈值下比较Jacobian转置、Moore-Penrose伪逆和阻尼最小二乘三种逆解；（4）通过ROS 2、ros2_control、Gazebo与RViz交互标记验证从任务空间目标到关节轨迹执行的闭环。</w:t>
      </w:r>
    </w:p>
    <w:p w14:paraId="0CF12EFE">
      <w:pPr>
        <w:pStyle w:val="3"/>
        <w:spacing w:before="240" w:after="80"/>
      </w:pPr>
      <w:r>
        <w:rPr>
          <w:rFonts w:ascii="Times New Roman" w:hAnsi="Times New Roman" w:eastAsia="黑体"/>
        </w:rPr>
        <w:t>2 系统建模与总体架构</w:t>
      </w:r>
    </w:p>
    <w:p w14:paraId="1BA4897D">
      <w:pPr>
        <w:pStyle w:val="4"/>
        <w:spacing w:before="160" w:after="80"/>
      </w:pPr>
      <w:r>
        <w:rPr>
          <w:rFonts w:ascii="Times New Roman" w:hAnsi="Times New Roman" w:eastAsia="黑体"/>
          <w:sz w:val="24"/>
        </w:rPr>
        <w:t>2.1 机械臂本体与坐标语义</w:t>
      </w:r>
    </w:p>
    <w:p w14:paraId="123B3144">
      <w:pPr>
        <w:keepLines/>
        <w:spacing w:after="60" w:line="360" w:lineRule="auto"/>
        <w:ind w:firstLine="420"/>
        <w:jc w:val="both"/>
      </w:pPr>
      <w:r>
        <w:rPr>
          <w:color w:val="000000"/>
        </w:rPr>
        <w:t>研究对象为六个转动关节串联组成的机械臂，关节命名为joint_1至joint_6，基坐标系为base_link，工具坐标系为tool0。为降低网格模型对仿真速度的影响，连杆视觉与碰撞几何采用圆柱体和长方体近似；运动学计算仅依赖关节原点、旋转轴和固定工具变换，因此几何外观简化不会改变本文比较的运动学映射。</w:t>
      </w:r>
    </w:p>
    <w:p w14:paraId="03DDC1AB">
      <w:pPr>
        <w:keepNext/>
        <w:keepLines/>
        <w:spacing w:before="60" w:after="100"/>
        <w:jc w:val="center"/>
      </w:pPr>
      <w:r>
        <w:rPr>
          <w:color w:val="000000"/>
          <w:sz w:val="18"/>
        </w:rPr>
        <w:t>表 1  六轴机械臂主要几何参数</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7"/>
        <w:gridCol w:w="1984"/>
        <w:gridCol w:w="5499"/>
      </w:tblGrid>
      <w:tr w14:paraId="39976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7" w:type="dxa"/>
            <w:shd w:val="clear" w:color="auto" w:fill="E7E7E7"/>
            <w:tcMar>
              <w:top w:w="80" w:type="dxa"/>
              <w:left w:w="100" w:type="dxa"/>
              <w:bottom w:w="80" w:type="dxa"/>
              <w:right w:w="100" w:type="dxa"/>
            </w:tcMar>
            <w:vAlign w:val="center"/>
          </w:tcPr>
          <w:p w14:paraId="6D5B66EE">
            <w:pPr>
              <w:spacing w:after="0" w:line="264" w:lineRule="auto"/>
              <w:jc w:val="center"/>
            </w:pPr>
            <w:r>
              <w:rPr>
                <w:b/>
                <w:color w:val="000000"/>
                <w:sz w:val="17"/>
              </w:rPr>
              <w:t>参数</w:t>
            </w:r>
          </w:p>
        </w:tc>
        <w:tc>
          <w:tcPr>
            <w:tcW w:w="1984" w:type="dxa"/>
            <w:shd w:val="clear" w:color="auto" w:fill="E7E7E7"/>
            <w:tcMar>
              <w:top w:w="80" w:type="dxa"/>
              <w:left w:w="100" w:type="dxa"/>
              <w:bottom w:w="80" w:type="dxa"/>
              <w:right w:w="100" w:type="dxa"/>
            </w:tcMar>
            <w:vAlign w:val="center"/>
          </w:tcPr>
          <w:p w14:paraId="66889FEF">
            <w:pPr>
              <w:spacing w:after="0" w:line="264" w:lineRule="auto"/>
              <w:jc w:val="center"/>
            </w:pPr>
            <w:r>
              <w:rPr>
                <w:b/>
                <w:color w:val="000000"/>
                <w:sz w:val="17"/>
              </w:rPr>
              <w:t>数值</w:t>
            </w:r>
          </w:p>
        </w:tc>
        <w:tc>
          <w:tcPr>
            <w:tcW w:w="5499" w:type="dxa"/>
            <w:shd w:val="clear" w:color="auto" w:fill="E7E7E7"/>
            <w:tcMar>
              <w:top w:w="80" w:type="dxa"/>
              <w:left w:w="100" w:type="dxa"/>
              <w:bottom w:w="80" w:type="dxa"/>
              <w:right w:w="100" w:type="dxa"/>
            </w:tcMar>
            <w:vAlign w:val="center"/>
          </w:tcPr>
          <w:p w14:paraId="226C8E2F">
            <w:pPr>
              <w:spacing w:after="0" w:line="264" w:lineRule="auto"/>
              <w:jc w:val="center"/>
            </w:pPr>
            <w:r>
              <w:rPr>
                <w:b/>
                <w:color w:val="000000"/>
                <w:sz w:val="17"/>
              </w:rPr>
              <w:t>几何含义</w:t>
            </w:r>
          </w:p>
        </w:tc>
      </w:tr>
      <w:tr w14:paraId="4D2FC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0122ADE7">
            <w:pPr>
              <w:spacing w:after="0" w:line="264" w:lineRule="auto"/>
              <w:jc w:val="center"/>
            </w:pPr>
            <w:r>
              <w:rPr>
                <w:color w:val="000000"/>
                <w:sz w:val="16"/>
              </w:rPr>
              <w:t>d1</w:t>
            </w:r>
          </w:p>
        </w:tc>
        <w:tc>
          <w:tcPr>
            <w:tcW w:w="1984" w:type="dxa"/>
            <w:vAlign w:val="center"/>
          </w:tcPr>
          <w:p w14:paraId="2A7627EC">
            <w:pPr>
              <w:spacing w:after="0" w:line="264" w:lineRule="auto"/>
              <w:jc w:val="center"/>
            </w:pPr>
            <w:r>
              <w:rPr>
                <w:color w:val="000000"/>
                <w:sz w:val="16"/>
              </w:rPr>
              <w:t>0.0985 m</w:t>
            </w:r>
          </w:p>
        </w:tc>
        <w:tc>
          <w:tcPr>
            <w:tcW w:w="5499" w:type="dxa"/>
            <w:vAlign w:val="center"/>
          </w:tcPr>
          <w:p w14:paraId="11E65AA3">
            <w:pPr>
              <w:spacing w:after="0" w:line="264" w:lineRule="auto"/>
              <w:jc w:val="center"/>
            </w:pPr>
            <w:r>
              <w:rPr>
                <w:color w:val="000000"/>
                <w:sz w:val="16"/>
              </w:rPr>
              <w:t>Joint_1沿局部+Z方向的基座偏置</w:t>
            </w:r>
          </w:p>
        </w:tc>
      </w:tr>
      <w:tr w14:paraId="292F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3DBCDD08">
            <w:pPr>
              <w:spacing w:after="0" w:line="264" w:lineRule="auto"/>
              <w:jc w:val="center"/>
            </w:pPr>
            <w:r>
              <w:rPr>
                <w:color w:val="000000"/>
                <w:sz w:val="16"/>
              </w:rPr>
              <w:t>a2</w:t>
            </w:r>
          </w:p>
        </w:tc>
        <w:tc>
          <w:tcPr>
            <w:tcW w:w="1984" w:type="dxa"/>
            <w:vAlign w:val="center"/>
          </w:tcPr>
          <w:p w14:paraId="1178493C">
            <w:pPr>
              <w:spacing w:after="0" w:line="264" w:lineRule="auto"/>
              <w:jc w:val="center"/>
            </w:pPr>
            <w:r>
              <w:rPr>
                <w:color w:val="000000"/>
                <w:sz w:val="16"/>
              </w:rPr>
              <w:t>-0.408 m</w:t>
            </w:r>
          </w:p>
        </w:tc>
        <w:tc>
          <w:tcPr>
            <w:tcW w:w="5499" w:type="dxa"/>
            <w:vAlign w:val="center"/>
          </w:tcPr>
          <w:p w14:paraId="4E9E47A8">
            <w:pPr>
              <w:spacing w:after="0" w:line="264" w:lineRule="auto"/>
              <w:jc w:val="center"/>
            </w:pPr>
            <w:r>
              <w:rPr>
                <w:color w:val="000000"/>
                <w:sz w:val="16"/>
              </w:rPr>
              <w:t>joint_2至joint_3的主臂局部X向长度</w:t>
            </w:r>
          </w:p>
        </w:tc>
      </w:tr>
      <w:tr w14:paraId="1BF03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2A28CE78">
            <w:pPr>
              <w:spacing w:after="0" w:line="264" w:lineRule="auto"/>
              <w:jc w:val="center"/>
            </w:pPr>
            <w:r>
              <w:rPr>
                <w:color w:val="000000"/>
                <w:sz w:val="16"/>
              </w:rPr>
              <w:t>a3</w:t>
            </w:r>
          </w:p>
        </w:tc>
        <w:tc>
          <w:tcPr>
            <w:tcW w:w="1984" w:type="dxa"/>
            <w:vAlign w:val="center"/>
          </w:tcPr>
          <w:p w14:paraId="7A85AA02">
            <w:pPr>
              <w:spacing w:after="0" w:line="264" w:lineRule="auto"/>
              <w:jc w:val="center"/>
            </w:pPr>
            <w:r>
              <w:rPr>
                <w:color w:val="000000"/>
                <w:sz w:val="16"/>
              </w:rPr>
              <w:t>-0.376 m</w:t>
            </w:r>
          </w:p>
        </w:tc>
        <w:tc>
          <w:tcPr>
            <w:tcW w:w="5499" w:type="dxa"/>
            <w:vAlign w:val="center"/>
          </w:tcPr>
          <w:p w14:paraId="74D7F573">
            <w:pPr>
              <w:spacing w:after="0" w:line="264" w:lineRule="auto"/>
              <w:jc w:val="center"/>
            </w:pPr>
            <w:r>
              <w:rPr>
                <w:color w:val="000000"/>
                <w:sz w:val="16"/>
              </w:rPr>
              <w:t>joint_3至joint_4的主臂局部X向长度</w:t>
            </w:r>
          </w:p>
        </w:tc>
      </w:tr>
      <w:tr w14:paraId="2A38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A8E38DC">
            <w:pPr>
              <w:spacing w:after="0" w:line="264" w:lineRule="auto"/>
              <w:jc w:val="center"/>
            </w:pPr>
            <w:r>
              <w:rPr>
                <w:color w:val="000000"/>
                <w:sz w:val="16"/>
              </w:rPr>
              <w:t>d4</w:t>
            </w:r>
          </w:p>
        </w:tc>
        <w:tc>
          <w:tcPr>
            <w:tcW w:w="1984" w:type="dxa"/>
            <w:vAlign w:val="center"/>
          </w:tcPr>
          <w:p w14:paraId="6D283B11">
            <w:pPr>
              <w:spacing w:after="0" w:line="264" w:lineRule="auto"/>
              <w:jc w:val="center"/>
            </w:pPr>
            <w:r>
              <w:rPr>
                <w:color w:val="000000"/>
                <w:sz w:val="16"/>
              </w:rPr>
              <w:t>0.1215 m</w:t>
            </w:r>
          </w:p>
        </w:tc>
        <w:tc>
          <w:tcPr>
            <w:tcW w:w="5499" w:type="dxa"/>
            <w:vAlign w:val="center"/>
          </w:tcPr>
          <w:p w14:paraId="3B6EF1A3">
            <w:pPr>
              <w:spacing w:after="0" w:line="264" w:lineRule="auto"/>
              <w:jc w:val="center"/>
            </w:pPr>
            <w:r>
              <w:rPr>
                <w:color w:val="000000"/>
                <w:sz w:val="16"/>
              </w:rPr>
              <w:t>腕部局部Y向偏置</w:t>
            </w:r>
          </w:p>
        </w:tc>
      </w:tr>
      <w:tr w14:paraId="2356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622EA31E">
            <w:pPr>
              <w:spacing w:after="0" w:line="264" w:lineRule="auto"/>
              <w:jc w:val="center"/>
            </w:pPr>
            <w:r>
              <w:rPr>
                <w:color w:val="000000"/>
                <w:sz w:val="16"/>
              </w:rPr>
              <w:t>d5</w:t>
            </w:r>
          </w:p>
        </w:tc>
        <w:tc>
          <w:tcPr>
            <w:tcW w:w="1984" w:type="dxa"/>
            <w:vAlign w:val="center"/>
          </w:tcPr>
          <w:p w14:paraId="32349C07">
            <w:pPr>
              <w:spacing w:after="0" w:line="264" w:lineRule="auto"/>
              <w:jc w:val="center"/>
            </w:pPr>
            <w:r>
              <w:rPr>
                <w:color w:val="000000"/>
                <w:sz w:val="16"/>
              </w:rPr>
              <w:t>0.1025 m</w:t>
            </w:r>
          </w:p>
        </w:tc>
        <w:tc>
          <w:tcPr>
            <w:tcW w:w="5499" w:type="dxa"/>
            <w:vAlign w:val="center"/>
          </w:tcPr>
          <w:p w14:paraId="27528220">
            <w:pPr>
              <w:spacing w:after="0" w:line="264" w:lineRule="auto"/>
              <w:jc w:val="center"/>
            </w:pPr>
            <w:r>
              <w:rPr>
                <w:color w:val="000000"/>
                <w:sz w:val="16"/>
              </w:rPr>
              <w:t>joint_5至joint_6的局部Z向偏置</w:t>
            </w:r>
          </w:p>
        </w:tc>
      </w:tr>
      <w:tr w14:paraId="6A3A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vAlign w:val="center"/>
          </w:tcPr>
          <w:p w14:paraId="532A138B">
            <w:pPr>
              <w:spacing w:after="0" w:line="264" w:lineRule="auto"/>
              <w:jc w:val="center"/>
            </w:pPr>
            <w:r>
              <w:rPr>
                <w:color w:val="000000"/>
                <w:sz w:val="16"/>
              </w:rPr>
              <w:t>d6</w:t>
            </w:r>
          </w:p>
        </w:tc>
        <w:tc>
          <w:tcPr>
            <w:tcW w:w="1984" w:type="dxa"/>
            <w:vAlign w:val="center"/>
          </w:tcPr>
          <w:p w14:paraId="103CAB84">
            <w:pPr>
              <w:spacing w:after="0" w:line="264" w:lineRule="auto"/>
              <w:jc w:val="center"/>
            </w:pPr>
            <w:r>
              <w:rPr>
                <w:color w:val="000000"/>
                <w:sz w:val="16"/>
              </w:rPr>
              <w:t>0.0940 m</w:t>
            </w:r>
          </w:p>
        </w:tc>
        <w:tc>
          <w:tcPr>
            <w:tcW w:w="5499" w:type="dxa"/>
            <w:vAlign w:val="center"/>
          </w:tcPr>
          <w:p w14:paraId="028CAFA3">
            <w:pPr>
              <w:spacing w:after="0" w:line="264" w:lineRule="auto"/>
              <w:jc w:val="center"/>
            </w:pPr>
            <w:r>
              <w:rPr>
                <w:color w:val="000000"/>
                <w:sz w:val="16"/>
              </w:rPr>
              <w:t>末端工具长度</w:t>
            </w:r>
          </w:p>
        </w:tc>
      </w:tr>
    </w:tbl>
    <w:p w14:paraId="6A26124C">
      <w:pPr>
        <w:spacing w:after="40"/>
      </w:pPr>
    </w:p>
    <w:p w14:paraId="5198F022">
      <w:pPr>
        <w:keepLines/>
        <w:spacing w:after="60" w:line="360" w:lineRule="auto"/>
        <w:ind w:firstLine="420"/>
        <w:jc w:val="both"/>
      </w:pPr>
      <w:r>
        <w:rPr>
          <w:color w:val="000000"/>
        </w:rPr>
        <w:t>标准DH与改进DH（MDH）的差异在于坐标系附着规则和基本变换顺序。标准DH适合用四参数表压缩表达连杆链；MDH更强调前一连杆坐标系与当前关节之间的局部关系。本研究采用“URDF等效局部变换链”而不将其机械地称为标准MDH表：每一平移和转动均可追溯到Xacro中的joint origin与axis，其组织思想与MDH局部关节语义一致，但表达形式直接服从URDF父子连杆定义。</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35573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3413239"/>
        </w:tc>
        <w:tc>
          <w:tcPr>
            <w:tcW w:w="7370" w:type="dxa"/>
            <w:tcMar>
              <w:top w:w="40" w:type="dxa"/>
              <w:left w:w="40" w:type="dxa"/>
              <w:bottom w:w="40" w:type="dxa"/>
              <w:right w:w="40" w:type="dxa"/>
            </w:tcMar>
          </w:tcPr>
          <w:p w14:paraId="2730A7CC">
            <w:pPr>
              <w:keepLines/>
              <w:spacing w:before="40" w:after="40"/>
              <w:jc w:val="center"/>
            </w:pPr>
            <m:oMathPara>
              <m:oMath>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i</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=Trans</m:t>
                </m:r>
                <m:d>
                  <m:dPr>
                    <m:ctrlPr>
                      <w:rPr>
                        <w:rFonts w:ascii="Cambria Math" w:hAnsi="Cambria Math"/>
                      </w:rPr>
                    </m:ctrlPr>
                  </m:dPr>
                  <m:e>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Rot</m:t>
                </m:r>
                <m:d>
                  <m:dPr>
                    <m:ctrlPr>
                      <w:rPr>
                        <w:rFonts w:ascii="Cambria Math" w:hAnsi="Cambria Math"/>
                      </w:rPr>
                    </m:ctrlPr>
                  </m:dPr>
                  <m:e>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  i=1,…,6</m:t>
                </m:r>
              </m:oMath>
            </m:oMathPara>
          </w:p>
        </w:tc>
        <w:tc>
          <w:tcPr>
            <w:tcW w:w="850" w:type="dxa"/>
            <w:tcMar>
              <w:top w:w="40" w:type="dxa"/>
              <w:left w:w="40" w:type="dxa"/>
              <w:bottom w:w="40" w:type="dxa"/>
              <w:right w:w="40" w:type="dxa"/>
            </w:tcMar>
          </w:tcPr>
          <w:p w14:paraId="10A216F4">
            <w:pPr>
              <w:spacing w:before="40" w:after="40"/>
              <w:jc w:val="right"/>
            </w:pPr>
            <w:r>
              <w:rPr>
                <w:color w:val="000000"/>
              </w:rPr>
              <w:t>(1)</w:t>
            </w:r>
          </w:p>
        </w:tc>
      </w:tr>
    </w:tbl>
    <w:p w14:paraId="6E56F8AA">
      <w:pPr>
        <w:keepLines/>
        <w:spacing w:after="60" w:line="360" w:lineRule="auto"/>
        <w:ind w:firstLine="420"/>
        <w:jc w:val="both"/>
      </w:pPr>
      <w:r>
        <w:rPr>
          <w:color w:val="000000"/>
        </w:rPr>
        <w:t>式（1）中，T</w:t>
      </w:r>
      <w:r>
        <w:rPr>
          <w:color w:val="000000"/>
          <w:vertAlign w:val="subscript"/>
        </w:rPr>
        <w:t>i</w:t>
      </w:r>
      <w:r>
        <w:rPr>
          <w:color w:val="000000"/>
        </w:rPr>
        <w:t>为第i个关节的局部齐次变换，p</w:t>
      </w:r>
      <w:r>
        <w:rPr>
          <w:color w:val="000000"/>
          <w:vertAlign w:val="subscript"/>
        </w:rPr>
        <w:t>i</w:t>
      </w:r>
      <w:r>
        <w:rPr>
          <w:color w:val="000000"/>
        </w:rPr>
        <w:t>为joint origin给出的平移向量，a</w:t>
      </w:r>
      <w:r>
        <w:rPr>
          <w:color w:val="000000"/>
          <w:vertAlign w:val="subscript"/>
        </w:rPr>
        <w:t>i</w:t>
      </w:r>
      <w:r>
        <w:rPr>
          <w:color w:val="000000"/>
        </w:rPr>
        <w:t>为单位旋转轴，q</w:t>
      </w:r>
      <w:r>
        <w:rPr>
          <w:color w:val="000000"/>
          <w:vertAlign w:val="subscript"/>
        </w:rPr>
        <w:t>i</w:t>
      </w:r>
      <w:r>
        <w:rPr>
          <w:color w:val="000000"/>
        </w:rPr>
        <w:t>为关节角。</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0E8BB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198E8659"/>
        </w:tc>
        <w:tc>
          <w:tcPr>
            <w:tcW w:w="7370" w:type="dxa"/>
            <w:tcMar>
              <w:top w:w="40" w:type="dxa"/>
              <w:left w:w="40" w:type="dxa"/>
              <w:bottom w:w="40" w:type="dxa"/>
              <w:right w:w="40" w:type="dxa"/>
            </w:tcMar>
          </w:tcPr>
          <w:p w14:paraId="0BC4D017">
            <w:pPr>
              <w:keepLines/>
              <w:spacing w:before="40" w:after="40"/>
              <w:jc w:val="center"/>
            </w:pPr>
            <m:oMathPara>
              <m:oMath>
                <m:sSub>
                  <m:sSubPr>
                    <m:ctrlPr>
                      <w:rPr>
                        <w:rFonts w:ascii="Cambria Math" w:hAnsi="Cambria Math"/>
                      </w:rPr>
                    </m:ctrlPr>
                  </m:sSubPr>
                  <m:e>
                    <m:sPre>
                      <m:sPrePr>
                        <m:ctrlPr>
                          <w:rPr>
                            <w:rFonts w:ascii="Cambria Math" w:hAnsi="Cambria Math"/>
                          </w:rPr>
                        </m:ctrlPr>
                      </m:sPrePr>
                      <m:sub>
                        <m:ctrlPr>
                          <w:rPr>
                            <w:rFonts w:ascii="Cambria Math" w:hAnsi="Cambria Math"/>
                          </w:rPr>
                        </m:ctrlPr>
                      </m:sub>
                      <m:sup>
                        <m:sSub>
                          <m:sSubPr>
                            <m:ctrlPr>
                              <w:rPr>
                                <w:rFonts w:ascii="Cambria Math" w:hAnsi="Cambria Math"/>
                              </w:rPr>
                            </m:ctrlPr>
                          </m:sSubPr>
                          <m:e>
                            <m:r>
                              <m:rPr>
                                <m:sty m:val="p"/>
                              </m:rPr>
                              <w:rPr>
                                <w:rFonts w:ascii="Cambria Math" w:hAnsi="Cambria Math"/>
                              </w:rPr>
                              <m:t>base</m:t>
                            </m:r>
                            <m:ctrlPr>
                              <w:rPr>
                                <w:rFonts w:ascii="Cambria Math" w:hAnsi="Cambria Math"/>
                              </w:rPr>
                            </m:ctrlPr>
                          </m:e>
                          <m:sub>
                            <m:r>
                              <m:rPr>
                                <m:sty m:val="p"/>
                              </m:rPr>
                              <w:rPr>
                                <w:rFonts w:ascii="Cambria Math" w:hAnsi="Cambria Math"/>
                              </w:rPr>
                              <m:t>link</m:t>
                            </m:r>
                            <m:ctrlPr>
                              <w:rPr>
                                <w:rFonts w:ascii="Cambria Math" w:hAnsi="Cambria Math"/>
                              </w:rPr>
                            </m:ctrlPr>
                          </m:sub>
                        </m:sSub>
                        <m:ctrlPr>
                          <w:rPr>
                            <w:rFonts w:ascii="Cambria Math" w:hAnsi="Cambria Math"/>
                          </w:rPr>
                        </m:ctrlPr>
                      </m:sup>
                      <m:e>
                        <m:r>
                          <m:rPr>
                            <m:sty m:val="p"/>
                          </m:rPr>
                          <w:rPr>
                            <w:rFonts w:ascii="Cambria Math" w:hAnsi="Cambria Math"/>
                          </w:rPr>
                          <m:t>T</m:t>
                        </m:r>
                        <m:ctrlPr>
                          <w:rPr>
                            <w:rFonts w:ascii="Cambria Math" w:hAnsi="Cambria Math"/>
                          </w:rPr>
                        </m:ctrlPr>
                      </m:e>
                    </m:sPre>
                    <m:ctrlPr>
                      <w:rPr>
                        <w:rFonts w:ascii="Cambria Math" w:hAnsi="Cambria Math"/>
                        <w:i/>
                      </w:rPr>
                    </m:ctrlPr>
                  </m:e>
                  <m:sub>
                    <m:d>
                      <m:dPr>
                        <m:ctrlPr>
                          <w:rPr>
                            <w:rFonts w:ascii="Cambria Math" w:hAnsi="Cambria Math"/>
                          </w:rPr>
                        </m:ctrlPr>
                      </m:dPr>
                      <m:e>
                        <m:r>
                          <m:rPr>
                            <m:sty m:val="p"/>
                          </m:rPr>
                          <w:rPr>
                            <w:rFonts w:ascii="Cambria Math" w:hAnsi="Cambria Math"/>
                          </w:rPr>
                          <m:t>tool0</m:t>
                        </m:r>
                        <m:ctrlPr>
                          <w:rPr>
                            <w:rFonts w:ascii="Cambria Math" w:hAnsi="Cambria Math"/>
                          </w:rPr>
                        </m:ctrlPr>
                      </m:e>
                    </m:d>
                    <m:d>
                      <m:dPr>
                        <m:ctrlPr>
                          <w:rPr>
                            <w:rFonts w:ascii="Cambria Math" w:hAnsi="Cambria Math"/>
                          </w:rPr>
                        </m:ctrlPr>
                      </m:dPr>
                      <m:e>
                        <m:r>
                          <m:rPr>
                            <m:sty m:val="p"/>
                          </m:rPr>
                          <w:rPr>
                            <w:rFonts w:ascii="Cambria Math" w:hAnsi="Cambria Math"/>
                          </w:rPr>
                          <m:t>q</m:t>
                        </m:r>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1</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2</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3</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4</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4</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5</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5</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m:t>
                    </m:r>
                    <m:ctrlPr>
                      <w:rPr>
                        <w:rFonts w:ascii="Cambria Math" w:hAnsi="Cambria Math"/>
                      </w:rPr>
                    </m:ctrlPr>
                  </m:e>
                  <m:sub>
                    <m:r>
                      <m:rPr>
                        <m:sty m:val="p"/>
                      </m:rPr>
                      <w:rPr>
                        <w:rFonts w:ascii="Cambria Math" w:hAnsi="Cambria Math"/>
                      </w:rPr>
                      <m:t>6</m:t>
                    </m:r>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6</m:t>
                            </m:r>
                            <m:ctrlPr>
                              <w:rPr>
                                <w:rFonts w:ascii="Cambria Math" w:hAnsi="Cambria Math"/>
                              </w:rPr>
                            </m:ctrlPr>
                          </m:sub>
                        </m:sSub>
                        <m:ctrlPr>
                          <w:rPr>
                            <w:rFonts w:ascii="Cambria Math" w:hAnsi="Cambria Math"/>
                          </w:rPr>
                        </m:ctrlPr>
                      </m:e>
                    </m:d>
                    <m:ctrlPr>
                      <w:rPr>
                        <w:rFonts w:ascii="Cambria Math" w:hAnsi="Cambria Math"/>
                      </w:rPr>
                    </m:ctrlPr>
                  </m:sub>
                </m:sSub>
                <m:r>
                  <m:rPr>
                    <m:sty m:val="p"/>
                  </m:rPr>
                  <w:rPr>
                    <w:rFonts w:ascii="Cambria Math" w:hAnsi="Cambria Math"/>
                  </w:rPr>
                  <m:t>·</m:t>
                </m:r>
                <m:sSub>
                  <m:sSubPr>
                    <m:ctrlPr>
                      <w:rPr>
                        <w:rFonts w:ascii="Cambria Math" w:hAnsi="Cambria Math"/>
                      </w:rPr>
                    </m:ctrlPr>
                  </m:sSubPr>
                  <m:e>
                    <m:sPre>
                      <m:sPrePr>
                        <m:ctrlPr>
                          <w:rPr>
                            <w:rFonts w:ascii="Cambria Math" w:hAnsi="Cambria Math"/>
                          </w:rPr>
                        </m:ctrlPr>
                      </m:sPrePr>
                      <m:sub>
                        <m:ctrlPr>
                          <w:rPr>
                            <w:rFonts w:ascii="Cambria Math" w:hAnsi="Cambria Math"/>
                          </w:rPr>
                        </m:ctrlPr>
                      </m:sub>
                      <m:sup>
                        <m:r>
                          <m:rPr>
                            <m:sty m:val="p"/>
                          </m:rPr>
                          <w:rPr>
                            <w:rFonts w:ascii="Cambria Math" w:hAnsi="Cambria Math"/>
                          </w:rPr>
                          <m:t>6</m:t>
                        </m:r>
                        <m:ctrlPr>
                          <w:rPr>
                            <w:rFonts w:ascii="Cambria Math" w:hAnsi="Cambria Math"/>
                          </w:rPr>
                        </m:ctrlPr>
                      </m:sup>
                      <m:e>
                        <m:r>
                          <m:rPr>
                            <m:sty m:val="p"/>
                          </m:rPr>
                          <w:rPr>
                            <w:rFonts w:ascii="Cambria Math" w:hAnsi="Cambria Math"/>
                          </w:rPr>
                          <m:t>T</m:t>
                        </m:r>
                        <m:ctrlPr>
                          <w:rPr>
                            <w:rFonts w:ascii="Cambria Math" w:hAnsi="Cambria Math"/>
                          </w:rPr>
                        </m:ctrlPr>
                      </m:e>
                    </m:sPre>
                    <m:ctrlPr>
                      <w:rPr>
                        <w:rFonts w:ascii="Cambria Math" w:hAnsi="Cambria Math"/>
                      </w:rPr>
                    </m:ctrlPr>
                  </m:e>
                  <m:sub>
                    <m:r>
                      <m:rPr>
                        <m:sty m:val="p"/>
                      </m:rPr>
                      <w:rPr>
                        <w:rFonts w:ascii="Cambria Math" w:hAnsi="Cambria Math"/>
                      </w:rPr>
                      <m:t>tool0</m:t>
                    </m:r>
                    <m:ctrlPr>
                      <w:rPr>
                        <w:rFonts w:ascii="Cambria Math" w:hAnsi="Cambria Math"/>
                      </w:rPr>
                    </m:ctrlPr>
                  </m:sub>
                </m:sSub>
              </m:oMath>
            </m:oMathPara>
          </w:p>
        </w:tc>
        <w:tc>
          <w:tcPr>
            <w:tcW w:w="850" w:type="dxa"/>
            <w:tcMar>
              <w:top w:w="40" w:type="dxa"/>
              <w:left w:w="40" w:type="dxa"/>
              <w:bottom w:w="40" w:type="dxa"/>
              <w:right w:w="40" w:type="dxa"/>
            </w:tcMar>
          </w:tcPr>
          <w:p w14:paraId="186FA7F9">
            <w:pPr>
              <w:spacing w:before="40" w:after="40"/>
              <w:jc w:val="right"/>
            </w:pPr>
            <w:r>
              <w:rPr>
                <w:color w:val="000000"/>
              </w:rPr>
              <w:t>(2)</w:t>
            </w:r>
          </w:p>
        </w:tc>
      </w:tr>
    </w:tbl>
    <w:p w14:paraId="20D10C57">
      <w:pPr>
        <w:keepLines/>
        <w:spacing w:after="60" w:line="360" w:lineRule="auto"/>
        <w:ind w:firstLine="420"/>
        <w:jc w:val="both"/>
      </w:pPr>
      <w:r>
        <w:rPr>
          <w:color w:val="000000"/>
        </w:rPr>
        <w:t>式（2）中，式左侧表示末端tool0相对于base_link的位姿，q为六维关节向量；式末项表示link_6至tool0的固定变换。</w:t>
      </w:r>
    </w:p>
    <w:p w14:paraId="0ED33B40">
      <w:pPr>
        <w:pStyle w:val="4"/>
        <w:spacing w:before="160" w:after="80"/>
      </w:pPr>
      <w:r>
        <w:rPr>
          <w:rFonts w:ascii="Times New Roman" w:hAnsi="Times New Roman" w:eastAsia="黑体"/>
          <w:sz w:val="24"/>
        </w:rPr>
        <w:t>2.2 ROS 2与仿真闭环</w:t>
      </w:r>
    </w:p>
    <w:p w14:paraId="5894D154">
      <w:pPr>
        <w:keepLines/>
        <w:spacing w:after="60" w:line="360" w:lineRule="auto"/>
        <w:ind w:firstLine="420"/>
        <w:jc w:val="both"/>
      </w:pPr>
      <w:r>
        <w:rPr>
          <w:color w:val="000000"/>
        </w:rPr>
        <w:t>系统由robot_arm_description、robot_arm_kinematics和robot_arm_bringup三个功能包组成。description包维护Xacro/URDF、惯性参数与RViz配置；kinematics包实现正逆运动学、轨迹插值、交互标记和基准测试；bringup包配置Gazebo世界、控制器管理器和joint_trajectory_controller。该分层将几何描述、算法实现与运行编排分离，使同一运动学库可以同时服务命令行实验和仿真节点。</w:t>
      </w:r>
    </w:p>
    <w:p w14:paraId="602F5D81">
      <w:pPr>
        <w:keepNext/>
        <w:spacing w:before="120" w:after="40"/>
        <w:jc w:val="center"/>
      </w:pPr>
      <w:r>
        <w:drawing>
          <wp:inline distT="0" distB="0" distL="0" distR="0">
            <wp:extent cx="5399405" cy="2852420"/>
            <wp:effectExtent l="0" t="0" r="0" b="5080"/>
            <wp:docPr id="11109553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55342" name="图片 6"/>
                    <pic:cNvPicPr>
                      <a:picLocks noChangeAspect="1"/>
                    </pic:cNvPicPr>
                  </pic:nvPicPr>
                  <pic:blipFill>
                    <a:blip r:embed="rId8"/>
                    <a:stretch>
                      <a:fillRect/>
                    </a:stretch>
                  </pic:blipFill>
                  <pic:spPr>
                    <a:xfrm>
                      <a:off x="0" y="0"/>
                      <a:ext cx="5399405" cy="2852486"/>
                    </a:xfrm>
                    <a:prstGeom prst="rect">
                      <a:avLst/>
                    </a:prstGeom>
                  </pic:spPr>
                </pic:pic>
              </a:graphicData>
            </a:graphic>
          </wp:inline>
        </w:drawing>
      </w:r>
    </w:p>
    <w:p w14:paraId="1422FD7A">
      <w:pPr>
        <w:keepLines/>
        <w:spacing w:before="60" w:after="100"/>
        <w:jc w:val="center"/>
      </w:pPr>
      <w:r>
        <w:rPr>
          <w:color w:val="000000"/>
          <w:sz w:val="18"/>
        </w:rPr>
        <w:t>图 1  机械臂运动学与仿真控制总体架构</w:t>
      </w:r>
    </w:p>
    <w:p w14:paraId="1D62DC1B">
      <w:pPr>
        <w:keepLines/>
        <w:spacing w:after="60" w:line="360" w:lineRule="auto"/>
        <w:ind w:firstLine="420"/>
        <w:jc w:val="both"/>
      </w:pPr>
      <w:r>
        <w:rPr>
          <w:color w:val="000000"/>
        </w:rPr>
        <w:t>任务空间目标由/target_pose输入，kinematics_node根据/joint_states选择当前关节构型作为种子，逆解成功后生成五次关节轨迹，并通过FollowJointTrajectory动作接口发送至控制器。执行结果由/joint_states反馈，运动学节点重新计算/fk_pose并发布/ik_status。不可达目标在逆解层被拒绝，不会进入有效轨迹发送路径。</w:t>
      </w:r>
    </w:p>
    <w:p w14:paraId="74A2C6C8">
      <w:pPr>
        <w:pStyle w:val="3"/>
        <w:spacing w:before="240" w:after="80"/>
      </w:pPr>
      <w:r>
        <w:rPr>
          <w:rFonts w:ascii="Times New Roman" w:hAnsi="Times New Roman" w:eastAsia="黑体"/>
        </w:rPr>
        <w:t>3 正运动学与位姿双表示</w:t>
      </w:r>
    </w:p>
    <w:p w14:paraId="23B0D1BB">
      <w:pPr>
        <w:pStyle w:val="4"/>
        <w:spacing w:before="160" w:after="80"/>
      </w:pPr>
      <w:r>
        <w:rPr>
          <w:rFonts w:ascii="Times New Roman" w:hAnsi="Times New Roman" w:eastAsia="黑体"/>
          <w:sz w:val="24"/>
        </w:rPr>
        <w:t>3.1 齐次矩阵正运动学</w:t>
      </w:r>
    </w:p>
    <w:p w14:paraId="516ABC23">
      <w:pPr>
        <w:keepLines/>
        <w:spacing w:after="60" w:line="360" w:lineRule="auto"/>
        <w:ind w:firstLine="420"/>
        <w:jc w:val="both"/>
      </w:pPr>
      <w:r>
        <w:rPr>
          <w:color w:val="000000"/>
        </w:rPr>
        <w:t>齐次矩阵以旋转矩阵和位置向量组成SE(3)元素，能够直接呈现局部坐标变换的连乘关系。实现中forward(q)严格按照式（2）的顺序计算，负的a2和a3表示主臂沿局部负X方向展开。同一符号约定同时写入URDF和C++常量，避免通过经验性符号修正使仿真与数学模型“表面一致”。</w:t>
      </w:r>
    </w:p>
    <w:p w14:paraId="06C07651">
      <w:pPr>
        <w:pStyle w:val="4"/>
        <w:spacing w:before="160" w:after="80"/>
      </w:pPr>
      <w:r>
        <w:rPr>
          <w:rFonts w:ascii="Times New Roman" w:hAnsi="Times New Roman" w:eastAsia="黑体"/>
          <w:sz w:val="24"/>
        </w:rPr>
        <w:t>3.2 对偶四元数正运动学</w:t>
      </w:r>
    </w:p>
    <w:p w14:paraId="2087AE9C">
      <w:pPr>
        <w:keepLines/>
        <w:spacing w:after="60" w:line="360" w:lineRule="auto"/>
        <w:ind w:firstLine="420"/>
        <w:jc w:val="both"/>
      </w:pPr>
      <w:r>
        <w:rPr>
          <w:color w:val="000000"/>
        </w:rPr>
        <w:t>对偶四元数以一个单位旋转四元数和一个对偶部统一表示旋转与平移。与4×4齐次矩阵相比，其参数更紧凑，并与螺旋位移具有直接联系</w:t>
      </w:r>
      <w:r>
        <w:rPr>
          <w:color w:val="000000"/>
          <w:vertAlign w:val="superscript"/>
        </w:rPr>
        <w:t>[11,16-19,23]</w:t>
      </w:r>
      <w:r>
        <w:rPr>
          <w:color w:val="000000"/>
        </w:rPr>
        <w:t>。本文将每个局部齐次变换独立转换为单位对偶四元数后再连乘，使两条正运动学路径共享几何参数而不共享矩阵乘法实现。</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54814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10425E75"/>
        </w:tc>
        <w:tc>
          <w:tcPr>
            <w:tcW w:w="7370" w:type="dxa"/>
            <w:tcMar>
              <w:top w:w="40" w:type="dxa"/>
              <w:left w:w="40" w:type="dxa"/>
              <w:bottom w:w="40" w:type="dxa"/>
              <w:right w:w="40" w:type="dxa"/>
            </w:tcMar>
          </w:tcPr>
          <w:p w14:paraId="5D2E626E">
            <w:pPr>
              <w:keepLines/>
              <w:spacing w:before="40" w:after="40"/>
              <w:jc w:val="center"/>
            </w:pPr>
            <m:oMathPara>
              <m:oMath>
                <m:acc>
                  <m:accPr>
                    <m:ctrlPr>
                      <w:rPr>
                        <w:rFonts w:ascii="Cambria Math" w:hAnsi="Cambria Math"/>
                      </w:rPr>
                    </m:ctrlPr>
                  </m:accPr>
                  <m:e>
                    <m:r>
                      <m:rPr>
                        <m:sty m:val="p"/>
                      </m:rPr>
                      <w:rPr>
                        <w:rFonts w:ascii="Cambria Math" w:hAnsi="Cambria Math"/>
                      </w:rPr>
                      <m:t>Q</m:t>
                    </m:r>
                    <m:ctrlPr>
                      <w:rPr>
                        <w:rFonts w:ascii="Cambria Math" w:hAnsi="Cambria Math"/>
                      </w:rPr>
                    </m:ctrlPr>
                  </m:e>
                </m:acc>
                <m:r>
                  <m:rPr>
                    <m:sty m:val="p"/>
                  </m:rPr>
                  <w:rPr>
                    <w:rFonts w:ascii="Cambria Math" w:hAnsi="Cambria Math"/>
                  </w:rPr>
                  <m:t>=</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r</m:t>
                    </m:r>
                    <m:ctrlPr>
                      <w:rPr>
                        <w:rFonts w:ascii="Cambria Math" w:hAnsi="Cambria Math"/>
                      </w:rPr>
                    </m:ctrlPr>
                  </m:sub>
                </m:sSub>
                <m:r>
                  <m:rPr>
                    <m:sty m:val="p"/>
                  </m:rPr>
                  <w:rPr>
                    <w:rFonts w:ascii="Cambria Math" w:hAnsi="Cambria Math"/>
                  </w:rPr>
                  <m:t>+ε</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d</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d</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ctrlPr>
                      <w:rPr>
                        <w:rFonts w:ascii="Cambria Math" w:hAnsi="Cambria Math"/>
                      </w:rPr>
                    </m:ctrlPr>
                  </m:den>
                </m:f>
                <m:sSup>
                  <m:sSupPr>
                    <m:ctrlPr>
                      <w:rPr>
                        <w:rFonts w:ascii="Cambria Math" w:hAnsi="Cambria Math"/>
                      </w:rPr>
                    </m:ctrlPr>
                  </m:sSupPr>
                  <m:e>
                    <m:r>
                      <m:rPr>
                        <m:sty m:val="p"/>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r</m:t>
                    </m:r>
                    <m:ctrlPr>
                      <w:rPr>
                        <w:rFonts w:ascii="Cambria Math" w:hAnsi="Cambria Math"/>
                      </w:rPr>
                    </m:ctrlPr>
                  </m:sub>
                </m:sSub>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ε</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=0</m:t>
                </m:r>
              </m:oMath>
            </m:oMathPara>
          </w:p>
        </w:tc>
        <w:tc>
          <w:tcPr>
            <w:tcW w:w="850" w:type="dxa"/>
            <w:tcMar>
              <w:top w:w="40" w:type="dxa"/>
              <w:left w:w="40" w:type="dxa"/>
              <w:bottom w:w="40" w:type="dxa"/>
              <w:right w:w="40" w:type="dxa"/>
            </w:tcMar>
          </w:tcPr>
          <w:p w14:paraId="5782EB14">
            <w:pPr>
              <w:spacing w:before="40" w:after="40"/>
              <w:jc w:val="right"/>
            </w:pPr>
            <w:r>
              <w:rPr>
                <w:color w:val="000000"/>
              </w:rPr>
              <w:t>(3)</w:t>
            </w:r>
          </w:p>
        </w:tc>
      </w:tr>
    </w:tbl>
    <w:p w14:paraId="7E4C1EB7">
      <w:pPr>
        <w:keepLines/>
        <w:spacing w:after="60" w:line="360" w:lineRule="auto"/>
        <w:ind w:firstLine="420"/>
        <w:jc w:val="both"/>
      </w:pPr>
      <w:r>
        <w:rPr>
          <w:color w:val="000000"/>
        </w:rPr>
        <w:t>式（3）中，Q̂为单位对偶四元数，q</w:t>
      </w:r>
      <w:r>
        <w:rPr>
          <w:color w:val="000000"/>
          <w:vertAlign w:val="subscript"/>
        </w:rPr>
        <w:t>r</w:t>
      </w:r>
      <w:r>
        <w:rPr>
          <w:color w:val="000000"/>
        </w:rPr>
        <w:t>为单位旋转四元数，q</w:t>
      </w:r>
      <w:r>
        <w:rPr>
          <w:color w:val="000000"/>
          <w:vertAlign w:val="subscript"/>
        </w:rPr>
        <w:t>d</w:t>
      </w:r>
      <w:r>
        <w:rPr>
          <w:color w:val="000000"/>
        </w:rPr>
        <w:t>为对偶部，p*为由平移向量构成的纯四元数，⊗表示四元数乘法。</w:t>
      </w:r>
    </w:p>
    <w:p w14:paraId="494355D4">
      <w:pPr>
        <w:keepLines/>
        <w:spacing w:after="60" w:line="360" w:lineRule="auto"/>
        <w:ind w:firstLine="420"/>
        <w:jc w:val="both"/>
      </w:pPr>
      <w:r>
        <w:rPr>
          <w:color w:val="000000"/>
        </w:rPr>
        <w:t>矩阵路径与对偶四元数路径的末端位置差和相对旋转角构成正解等价性指标。该交叉验证不能证明URDF本身的几何参数绝对正确，但能够高灵敏度地发现变换顺序、旋转轴符号和工具偏置在两种实现之间的不一致。</w:t>
      </w:r>
    </w:p>
    <w:p w14:paraId="37408FE4">
      <w:pPr>
        <w:keepNext/>
        <w:spacing w:before="120" w:after="40"/>
        <w:jc w:val="center"/>
      </w:pPr>
      <w:r>
        <w:drawing>
          <wp:inline distT="0" distB="0" distL="0" distR="0">
            <wp:extent cx="5399405" cy="2703195"/>
            <wp:effectExtent l="0" t="0" r="0" b="1905"/>
            <wp:docPr id="8521931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93159" name="图片 5"/>
                    <pic:cNvPicPr>
                      <a:picLocks noChangeAspect="1"/>
                    </pic:cNvPicPr>
                  </pic:nvPicPr>
                  <pic:blipFill>
                    <a:blip r:embed="rId9"/>
                    <a:stretch>
                      <a:fillRect/>
                    </a:stretch>
                  </pic:blipFill>
                  <pic:spPr>
                    <a:xfrm>
                      <a:off x="0" y="0"/>
                      <a:ext cx="5399405" cy="2703702"/>
                    </a:xfrm>
                    <a:prstGeom prst="rect">
                      <a:avLst/>
                    </a:prstGeom>
                  </pic:spPr>
                </pic:pic>
              </a:graphicData>
            </a:graphic>
          </wp:inline>
        </w:drawing>
      </w:r>
    </w:p>
    <w:p w14:paraId="42DCEA8E">
      <w:pPr>
        <w:keepLines/>
        <w:spacing w:before="60" w:after="100"/>
        <w:jc w:val="center"/>
      </w:pPr>
      <w:r>
        <w:rPr>
          <w:color w:val="000000"/>
          <w:sz w:val="18"/>
        </w:rPr>
        <w:t>图 2  齐次矩阵、对偶四元数与逆运动学误差的计算关系</w:t>
      </w:r>
    </w:p>
    <w:p w14:paraId="301F236D">
      <w:pPr>
        <w:pStyle w:val="3"/>
        <w:spacing w:before="240" w:after="80"/>
      </w:pPr>
      <w:r>
        <w:rPr>
          <w:rFonts w:ascii="Times New Roman" w:hAnsi="Times New Roman" w:eastAsia="黑体"/>
        </w:rPr>
        <w:t>4 三种数值逆运动学算法</w:t>
      </w:r>
    </w:p>
    <w:p w14:paraId="359EDE45">
      <w:pPr>
        <w:pStyle w:val="4"/>
        <w:spacing w:before="160" w:after="80"/>
      </w:pPr>
      <w:r>
        <w:rPr>
          <w:rFonts w:ascii="Times New Roman" w:hAnsi="Times New Roman" w:eastAsia="黑体"/>
          <w:sz w:val="24"/>
        </w:rPr>
        <w:t>4.1 位姿误差与有限差分Jacobian</w:t>
      </w:r>
    </w:p>
    <w:p w14:paraId="2AC1D675">
      <w:pPr>
        <w:keepLines/>
        <w:spacing w:after="60" w:line="360" w:lineRule="auto"/>
        <w:ind w:firstLine="420"/>
        <w:jc w:val="both"/>
      </w:pPr>
      <w:r>
        <w:rPr>
          <w:color w:val="000000"/>
        </w:rPr>
        <w:t>三种算法共享完全相同的任务空间误差。位置误差取目标与当前末端位置之差，姿态误差采用当前旋转矩阵与目标旋转矩阵对应列向量叉乘的半和。收敛条件为位置误差小于5 mm且姿态误差小于3°；最大迭代次数为250，单关节单步增量限制为0.18 rad，更新后执行关节限位投影。本文对误差函数直接作有限差分，并记误差Jacobian为J</w:t>
      </w:r>
      <w:r>
        <w:rPr>
          <w:color w:val="000000"/>
          <w:vertAlign w:val="subscript"/>
        </w:rPr>
        <w:t>e</w:t>
      </w:r>
      <w:r>
        <w:rPr>
          <w:color w:val="000000"/>
        </w:rPr>
        <w:t>=∂e/∂q。它与教材中常用的任务空间Jacobian J</w:t>
      </w:r>
      <w:r>
        <w:rPr>
          <w:color w:val="000000"/>
          <w:vertAlign w:val="subscript"/>
        </w:rPr>
        <w:t>x</w:t>
      </w:r>
      <w:r>
        <w:rPr>
          <w:color w:val="000000"/>
        </w:rPr>
        <w:t>=∂x/∂q近似互为相反数，因此后续更新律保留负号。</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6F470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694D14BA"/>
        </w:tc>
        <w:tc>
          <w:tcPr>
            <w:tcW w:w="7370" w:type="dxa"/>
            <w:tcMar>
              <w:top w:w="40" w:type="dxa"/>
              <w:left w:w="40" w:type="dxa"/>
              <w:bottom w:w="40" w:type="dxa"/>
              <w:right w:w="40" w:type="dxa"/>
            </w:tcMar>
          </w:tcPr>
          <w:p w14:paraId="4D2115B0">
            <w:pPr>
              <w:keepLines/>
              <w:spacing w:before="40" w:after="40"/>
              <w:jc w:val="center"/>
            </w:pPr>
            <m:oMathPara>
              <m:oMath>
                <m:r>
                  <m:rPr>
                    <m:sty m:val="p"/>
                  </m:rPr>
                  <w:rPr>
                    <w:rFonts w:ascii="Cambria Math" w:hAnsi="Cambria Math"/>
                  </w:rPr>
                  <m:t>e</m:t>
                </m:r>
                <m:d>
                  <m:dPr>
                    <m:ctrlPr>
                      <w:rPr>
                        <w:rFonts w:ascii="Cambria Math" w:hAnsi="Cambria Math"/>
                      </w:rPr>
                    </m:ctrlPr>
                  </m:dPr>
                  <m:e>
                    <m:r>
                      <m:rPr>
                        <m:sty m:val="p"/>
                      </m:rPr>
                      <w:rPr>
                        <w:rFonts w:ascii="Cambria Math" w:hAnsi="Cambria Math"/>
                      </w:rPr>
                      <m:t>q</m:t>
                    </m:r>
                    <m:ctrlPr>
                      <w:rPr>
                        <w:rFonts w:ascii="Cambria Math" w:hAnsi="Cambria Math"/>
                      </w:rPr>
                    </m:ctrlP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m:rPr>
                                <m:sty m:val="p"/>
                              </m:rPr>
                              <w:rPr>
                                <w:rFonts w:ascii="Cambria Math" w:hAnsi="Cambria Math"/>
                              </w:rPr>
                              <m:t>e</m:t>
                            </m:r>
                            <m:ctrlPr>
                              <w:rPr>
                                <w:rFonts w:ascii="Cambria Math" w:hAnsi="Cambria Math"/>
                              </w:rPr>
                            </m:ctrlPr>
                          </m:e>
                          <m:sub>
                            <m:r>
                              <m:rPr>
                                <m:sty m:val="p"/>
                              </m:rPr>
                              <w:rPr>
                                <w:rFonts w:ascii="Cambria Math" w:hAnsi="Cambria Math"/>
                              </w:rPr>
                              <m:t>p</m:t>
                            </m:r>
                            <m:ctrlPr>
                              <w:rPr>
                                <w:rFonts w:ascii="Cambria Math" w:hAnsi="Cambria Math"/>
                              </w:rPr>
                            </m:ctrlPr>
                          </m:sub>
                          <m:sup>
                            <m:r>
                              <m:rPr>
                                <m:sty m:val="p"/>
                              </m:rPr>
                              <w:rPr>
                                <w:rFonts w:ascii="Cambria Math" w:hAnsi="Cambria Math"/>
                              </w:rPr>
                              <m:t>T</m:t>
                            </m:r>
                            <m:ctrlPr>
                              <w:rPr>
                                <w:rFonts w:ascii="Cambria Math" w:hAnsi="Cambria Math"/>
                              </w:rPr>
                            </m:ctrlPr>
                          </m:sup>
                        </m:sSubSup>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e</m:t>
                            </m:r>
                            <m:ctrlPr>
                              <w:rPr>
                                <w:rFonts w:ascii="Cambria Math" w:hAnsi="Cambria Math"/>
                              </w:rPr>
                            </m:ctrlPr>
                          </m:e>
                          <m:sub>
                            <m:r>
                              <m:rPr>
                                <m:sty m:val="p"/>
                              </m:rPr>
                              <w:rPr>
                                <w:rFonts w:ascii="Cambria Math" w:hAnsi="Cambria Math"/>
                              </w:rPr>
                              <m:t>R</m:t>
                            </m:r>
                            <m:ctrlPr>
                              <w:rPr>
                                <w:rFonts w:ascii="Cambria Math" w:hAnsi="Cambria Math"/>
                              </w:rPr>
                            </m:ctrlPr>
                          </m:sub>
                          <m:sup>
                            <m:r>
                              <m:rPr>
                                <m:sty m:val="p"/>
                              </m:rPr>
                              <w:rPr>
                                <w:rFonts w:ascii="Cambria Math" w:hAnsi="Cambria Math"/>
                              </w:rPr>
                              <m:t>T</m:t>
                            </m:r>
                            <m:ctrlPr>
                              <w:rPr>
                                <w:rFonts w:ascii="Cambria Math" w:hAnsi="Cambria Math"/>
                              </w:rPr>
                            </m:ctrlPr>
                          </m:sup>
                        </m:sSubSup>
                        <m:ctrlPr>
                          <w:rPr>
                            <w:rFonts w:ascii="Cambria Math" w:hAnsi="Cambria Math"/>
                          </w:rPr>
                        </m:ctrlPr>
                      </m:e>
                    </m:d>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p</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−p</m:t>
                </m:r>
                <m:d>
                  <m:dPr>
                    <m:ctrlPr>
                      <w:rPr>
                        <w:rFonts w:ascii="Cambria Math" w:hAnsi="Cambria Math"/>
                      </w:rPr>
                    </m:ctrlPr>
                  </m:dPr>
                  <m:e>
                    <m:r>
                      <m:rPr>
                        <m:sty m:val="p"/>
                      </m:rPr>
                      <w:rPr>
                        <w:rFonts w:ascii="Cambria Math" w:hAnsi="Cambria Math"/>
                      </w:rPr>
                      <m:t>q</m:t>
                    </m:r>
                    <m:ctrlPr>
                      <w:rPr>
                        <w:rFonts w:ascii="Cambria Math" w:hAnsi="Cambria Math"/>
                      </w:rPr>
                    </m:ctrlPr>
                  </m:e>
                </m:d>
              </m:oMath>
            </m:oMathPara>
          </w:p>
        </w:tc>
        <w:tc>
          <w:tcPr>
            <w:tcW w:w="850" w:type="dxa"/>
            <w:tcMar>
              <w:top w:w="40" w:type="dxa"/>
              <w:left w:w="40" w:type="dxa"/>
              <w:bottom w:w="40" w:type="dxa"/>
              <w:right w:w="40" w:type="dxa"/>
            </w:tcMar>
          </w:tcPr>
          <w:p w14:paraId="0949CCEB">
            <w:pPr>
              <w:spacing w:before="40" w:after="40"/>
              <w:jc w:val="right"/>
            </w:pPr>
            <w:r>
              <w:rPr>
                <w:color w:val="000000"/>
              </w:rPr>
              <w:t>(4)</w:t>
            </w:r>
          </w:p>
        </w:tc>
      </w:tr>
    </w:tbl>
    <w:p w14:paraId="13ECB85A">
      <w:pPr>
        <w:keepLines/>
        <w:spacing w:after="60" w:line="360" w:lineRule="auto"/>
        <w:ind w:firstLine="420"/>
        <w:jc w:val="both"/>
      </w:pPr>
      <w:r>
        <w:rPr>
          <w:color w:val="000000"/>
        </w:rPr>
        <w:t>式（4）中，e为六维位姿误差，e</w:t>
      </w:r>
      <w:r>
        <w:rPr>
          <w:color w:val="000000"/>
          <w:vertAlign w:val="subscript"/>
        </w:rPr>
        <w:t>p</w:t>
      </w:r>
      <w:r>
        <w:rPr>
          <w:color w:val="000000"/>
        </w:rPr>
        <w:t>为三维位置误差，e</w:t>
      </w:r>
      <w:r>
        <w:rPr>
          <w:color w:val="000000"/>
          <w:vertAlign w:val="subscript"/>
        </w:rPr>
        <w:t>R</w:t>
      </w:r>
      <w:r>
        <w:rPr>
          <w:color w:val="000000"/>
        </w:rPr>
        <w:t>为三维姿态误差，p*和p(q)分别为目标位置与当前末端位置。</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6134F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7B6903F9"/>
        </w:tc>
        <w:tc>
          <w:tcPr>
            <w:tcW w:w="7370" w:type="dxa"/>
            <w:tcMar>
              <w:top w:w="40" w:type="dxa"/>
              <w:left w:w="40" w:type="dxa"/>
              <w:bottom w:w="40" w:type="dxa"/>
              <w:right w:w="40" w:type="dxa"/>
            </w:tcMar>
          </w:tcPr>
          <w:p w14:paraId="06CA58E7">
            <w:pPr>
              <w:keepLines/>
              <w:spacing w:before="40" w:after="40"/>
              <w:jc w:val="center"/>
            </w:pPr>
            <m:oMathPara>
              <m:oMath>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R</m:t>
                    </m:r>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2</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c1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c2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c3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ctrlPr>
                              <w:rPr>
                                <w:rFonts w:ascii="Cambria Math" w:hAnsi="Cambria Math"/>
                              </w:rPr>
                            </m:ctrlPr>
                          </m:e>
                          <m:sub>
                            <m:r>
                              <m:rPr>
                                <m:sty m:val="p"/>
                              </m:rPr>
                              <w:rPr>
                                <w:rFonts w:ascii="Cambria Math" w:hAnsi="Cambria Math"/>
                              </w:rPr>
                              <m:t>t3</m:t>
                            </m:r>
                            <m:ctrlPr>
                              <w:rPr>
                                <w:rFonts w:ascii="Cambria Math" w:hAnsi="Cambria Math"/>
                              </w:rPr>
                            </m:ctrlPr>
                          </m:sub>
                        </m:sSub>
                        <m:ctrlPr>
                          <w:rPr>
                            <w:rFonts w:ascii="Cambria Math" w:hAnsi="Cambria Math"/>
                          </w:rPr>
                        </m:ctrlPr>
                      </m:e>
                    </m:d>
                    <m:ctrlPr>
                      <w:rPr>
                        <w:rFonts w:ascii="Cambria Math" w:hAnsi="Cambria Math"/>
                      </w:rPr>
                    </m:ctrlPr>
                  </m:den>
                </m:f>
              </m:oMath>
            </m:oMathPara>
          </w:p>
        </w:tc>
        <w:tc>
          <w:tcPr>
            <w:tcW w:w="850" w:type="dxa"/>
            <w:tcMar>
              <w:top w:w="40" w:type="dxa"/>
              <w:left w:w="40" w:type="dxa"/>
              <w:bottom w:w="40" w:type="dxa"/>
              <w:right w:w="40" w:type="dxa"/>
            </w:tcMar>
          </w:tcPr>
          <w:p w14:paraId="1BC149B2">
            <w:pPr>
              <w:spacing w:before="40" w:after="40"/>
              <w:jc w:val="right"/>
            </w:pPr>
            <w:r>
              <w:rPr>
                <w:color w:val="000000"/>
              </w:rPr>
              <w:t>(5)</w:t>
            </w:r>
          </w:p>
        </w:tc>
      </w:tr>
    </w:tbl>
    <w:p w14:paraId="483B65BD">
      <w:pPr>
        <w:keepLines/>
        <w:spacing w:after="60" w:line="360" w:lineRule="auto"/>
        <w:ind w:firstLine="420"/>
        <w:jc w:val="both"/>
      </w:pPr>
      <w:r>
        <w:rPr>
          <w:color w:val="000000"/>
        </w:rPr>
        <w:t>式（5）中，r</w:t>
      </w:r>
      <w:r>
        <w:rPr>
          <w:color w:val="000000"/>
          <w:vertAlign w:val="subscript"/>
        </w:rPr>
        <w:t>cj</w:t>
      </w:r>
      <w:r>
        <w:rPr>
          <w:color w:val="000000"/>
        </w:rPr>
        <w:t>和r</w:t>
      </w:r>
      <w:r>
        <w:rPr>
          <w:color w:val="000000"/>
          <w:vertAlign w:val="subscript"/>
        </w:rPr>
        <w:t>tj</w:t>
      </w:r>
      <w:r>
        <w:rPr>
          <w:color w:val="000000"/>
        </w:rPr>
        <w:t>分别为当前旋转矩阵与目标旋转矩阵的第j列，×表示向量叉乘。</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77214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29BAD363"/>
        </w:tc>
        <w:tc>
          <w:tcPr>
            <w:tcW w:w="7370" w:type="dxa"/>
            <w:tcMar>
              <w:top w:w="40" w:type="dxa"/>
              <w:left w:w="40" w:type="dxa"/>
              <w:bottom w:w="40" w:type="dxa"/>
              <w:right w:w="40" w:type="dxa"/>
            </w:tcMar>
          </w:tcPr>
          <w:p w14:paraId="7F4C3AA1">
            <w:pPr>
              <w:keepLines/>
              <w:spacing w:before="40" w:after="40"/>
              <w:jc w:val="center"/>
            </w:pPr>
            <m:oMathPara>
              <m:oMath>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d>
                      <m:dPr>
                        <m:ctrlPr>
                          <w:rPr>
                            <w:rFonts w:ascii="Cambria Math" w:hAnsi="Cambria Math"/>
                          </w:rPr>
                        </m:ctrlPr>
                      </m:dPr>
                      <m:e>
                        <m:r>
                          <m:rPr>
                            <m:sty m:val="p"/>
                          </m:rPr>
                          <w:rPr>
                            <w:rFonts w:ascii="Cambria Math" w:hAnsi="Cambria Math"/>
                          </w:rPr>
                          <m:t>:,i</m:t>
                        </m:r>
                        <m:ctrlPr>
                          <w:rPr>
                            <w:rFonts w:ascii="Cambria Math" w:hAnsi="Cambria Math"/>
                          </w:rPr>
                        </m:ctrlPr>
                      </m:e>
                    </m:d>
                    <m:ctrlPr>
                      <w:rPr>
                        <w:rFonts w:ascii="Cambria Math" w:hAnsi="Cambria Math"/>
                      </w:rPr>
                    </m:ctrlPr>
                  </m:sub>
                </m:sSub>
                <m:r>
                  <m:rPr>
                    <m:sty m:val="p"/>
                  </m:rPr>
                  <w:rPr>
                    <w:rFonts w:hint="eastAsia" w:ascii="Cambria Math" w:hAnsi="Cambria Math"/>
                  </w:rPr>
                  <m:t>≈</m:t>
                </m:r>
                <m:f>
                  <m:fPr>
                    <m:ctrlPr>
                      <w:rPr>
                        <w:rFonts w:ascii="Cambria Math" w:hAnsi="Cambria Math"/>
                      </w:rPr>
                    </m:ctrlPr>
                  </m:fPr>
                  <m:num>
                    <m:r>
                      <m:rPr>
                        <m:sty m:val="p"/>
                      </m:rPr>
                      <w:rPr>
                        <w:rFonts w:ascii="Cambria Math" w:hAnsi="Cambria Math"/>
                      </w:rPr>
                      <m:t>e</m:t>
                    </m:r>
                    <m:d>
                      <m:dPr>
                        <m:ctrlPr>
                          <w:rPr>
                            <w:rFonts w:ascii="Cambria Math" w:hAnsi="Cambria Math"/>
                          </w:rPr>
                        </m:ctrlPr>
                      </m:dPr>
                      <m:e>
                        <m:r>
                          <m:rPr>
                            <m:sty m:val="p"/>
                          </m:rPr>
                          <w:rPr>
                            <w:rFonts w:ascii="Cambria Math" w:hAnsi="Cambria Math"/>
                          </w:rPr>
                          <m:t>q+</m:t>
                        </m:r>
                        <m:sSub>
                          <m:sSubPr>
                            <m:ctrlPr>
                              <w:rPr>
                                <w:rFonts w:ascii="Cambria Math" w:hAnsi="Cambria Math"/>
                              </w:rPr>
                            </m:ctrlPr>
                          </m:sSubPr>
                          <m:e>
                            <m:r>
                              <m:rPr>
                                <m:sty m:val="p"/>
                              </m:rPr>
                              <w:rPr>
                                <w:rFonts w:ascii="Cambria Math" w:hAnsi="Cambria Math"/>
                              </w:rPr>
                              <m:t>δ</m:t>
                            </m:r>
                            <m:ctrlPr>
                              <w:rPr>
                                <w:rFonts w:ascii="Cambria Math" w:hAnsi="Cambria Math"/>
                              </w:rPr>
                            </m:ctrlPr>
                          </m:e>
                          <m:sub>
                            <m:r>
                              <m:rPr>
                                <m:sty m:val="p"/>
                              </m:rPr>
                              <w:rPr>
                                <w:rFonts w:ascii="Cambria Math" w:hAnsi="Cambria Math"/>
                              </w:rPr>
                              <m:t>i</m:t>
                            </m:r>
                            <m:ctrlPr>
                              <w:rPr>
                                <w:rFonts w:ascii="Cambria Math" w:hAnsi="Cambria Math"/>
                              </w:rPr>
                            </m:ctrlPr>
                          </m:sub>
                        </m:sSub>
                        <m:sSub>
                          <m:sSubPr>
                            <m:ctrlPr>
                              <w:rPr>
                                <w:rFonts w:ascii="Cambria Math" w:hAnsi="Cambria Math"/>
                              </w:rPr>
                            </m:ctrlPr>
                          </m:sSubPr>
                          <m:e>
                            <m:r>
                              <m:rPr>
                                <m:sty m:val="p"/>
                              </m:rPr>
                              <w:rPr>
                                <w:rFonts w:ascii="Cambria Math" w:hAnsi="Cambria Math"/>
                              </w:rPr>
                              <m:t>e</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−e</m:t>
                    </m:r>
                    <m:d>
                      <m:dPr>
                        <m:ctrlPr>
                          <w:rPr>
                            <w:rFonts w:ascii="Cambria Math" w:hAnsi="Cambria Math"/>
                          </w:rPr>
                        </m:ctrlPr>
                      </m:dPr>
                      <m:e>
                        <m:r>
                          <m:rPr>
                            <m:sty m:val="p"/>
                          </m:rPr>
                          <w:rPr>
                            <w:rFonts w:ascii="Cambria Math" w:hAnsi="Cambria Math"/>
                          </w:rPr>
                          <m:t>q</m:t>
                        </m:r>
                        <m:ctrlPr>
                          <w:rPr>
                            <w:rFonts w:ascii="Cambria Math" w:hAnsi="Cambria Math"/>
                          </w:rPr>
                        </m:ctrlPr>
                      </m:e>
                    </m:d>
                    <m:ctrlPr>
                      <w:rPr>
                        <w:rFonts w:ascii="Cambria Math" w:hAnsi="Cambria Math"/>
                      </w:rPr>
                    </m:ctrlPr>
                  </m:num>
                  <m:den>
                    <m:sSub>
                      <m:sSubPr>
                        <m:ctrlPr>
                          <w:rPr>
                            <w:rFonts w:ascii="Cambria Math" w:hAnsi="Cambria Math"/>
                          </w:rPr>
                        </m:ctrlPr>
                      </m:sSubPr>
                      <m:e>
                        <m:r>
                          <m:rPr>
                            <m:sty m:val="p"/>
                          </m:rPr>
                          <w:rPr>
                            <w:rFonts w:ascii="Cambria Math" w:hAnsi="Cambria Math"/>
                          </w:rPr>
                          <m:t>δ</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den>
                </m:f>
                <m:r>
                  <m:rPr>
                    <m:sty m:val="p"/>
                  </m:rPr>
                  <w:rPr>
                    <w:rFonts w:ascii="Cambria Math" w:hAnsi="Cambria Math"/>
                  </w:rPr>
                  <m:t>,  0&lt;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δ</m:t>
                        </m:r>
                        <m:ctrlPr>
                          <w:rPr>
                            <w:rFonts w:ascii="Cambria Math" w:hAnsi="Cambria Math"/>
                          </w:rPr>
                        </m:ctrlPr>
                      </m:e>
                      <m:sub>
                        <m:r>
                          <m:rPr>
                            <m:sty m:val="p"/>
                          </m:rPr>
                          <w:rPr>
                            <w:rFonts w:ascii="Cambria Math" w:hAnsi="Cambria Math"/>
                          </w:rPr>
                          <m:t>i</m:t>
                        </m:r>
                        <m:ctrlPr>
                          <w:rPr>
                            <w:rFonts w:ascii="Cambria Math" w:hAnsi="Cambria Math"/>
                          </w:rPr>
                        </m:ctrlPr>
                      </m:sub>
                    </m:sSub>
                    <m:ctrlPr>
                      <w:rPr>
                        <w:rFonts w:ascii="Cambria Math" w:hAnsi="Cambria Math"/>
                      </w:rPr>
                    </m:ctrlPr>
                  </m:e>
                </m:d>
                <m:r>
                  <m:rPr>
                    <m:sty m:val="p"/>
                  </m:rPr>
                  <w:rPr>
                    <w:rFonts w:hint="eastAsia" w:ascii="Cambria Math" w:hAnsi="Cambria Math"/>
                  </w:rPr>
                  <m:t>≤</m:t>
                </m:r>
                <m:r>
                  <m:rPr>
                    <m:sty m:val="p"/>
                  </m:rPr>
                  <w:rPr>
                    <w:rFonts w:ascii="Cambria Math" w:hAnsi="Cambria Math"/>
                  </w:rPr>
                  <m:t>h,  h=</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−5</m:t>
                    </m:r>
                    <m:ctrlPr>
                      <w:rPr>
                        <w:rFonts w:ascii="Cambria Math" w:hAnsi="Cambria Math"/>
                      </w:rPr>
                    </m:ctrlPr>
                  </m:sup>
                </m:sSup>
              </m:oMath>
            </m:oMathPara>
          </w:p>
        </w:tc>
        <w:tc>
          <w:tcPr>
            <w:tcW w:w="850" w:type="dxa"/>
            <w:tcMar>
              <w:top w:w="40" w:type="dxa"/>
              <w:left w:w="40" w:type="dxa"/>
              <w:bottom w:w="40" w:type="dxa"/>
              <w:right w:w="40" w:type="dxa"/>
            </w:tcMar>
          </w:tcPr>
          <w:p w14:paraId="2A721F23">
            <w:pPr>
              <w:spacing w:before="40" w:after="40"/>
              <w:jc w:val="right"/>
            </w:pPr>
            <w:r>
              <w:rPr>
                <w:color w:val="000000"/>
              </w:rPr>
              <w:t>(6)</w:t>
            </w:r>
          </w:p>
        </w:tc>
      </w:tr>
    </w:tbl>
    <w:p w14:paraId="5235D120">
      <w:pPr>
        <w:keepLines/>
        <w:spacing w:after="60" w:line="360" w:lineRule="auto"/>
        <w:ind w:firstLine="420"/>
        <w:jc w:val="both"/>
      </w:pPr>
      <w:r>
        <w:rPr>
          <w:color w:val="000000"/>
        </w:rPr>
        <w:t>J</w:t>
      </w:r>
      <w:r>
        <w:rPr>
          <w:color w:val="000000"/>
          <w:vertAlign w:val="subscript"/>
        </w:rPr>
        <w:t>e</w:t>
      </w:r>
      <w:r>
        <w:rPr>
          <w:color w:val="000000"/>
        </w:rPr>
        <w:t>(:,i)</w:t>
      </w:r>
      <w:r>
        <w:rPr>
          <w:rFonts w:hint="eastAsia"/>
          <w:color w:val="000000"/>
        </w:rPr>
        <w:t>为误差</w:t>
      </w:r>
      <w:r>
        <w:rPr>
          <w:color w:val="000000"/>
        </w:rPr>
        <w:t>Jacobian</w:t>
      </w:r>
      <w:r>
        <w:rPr>
          <w:rFonts w:hint="eastAsia"/>
          <w:color w:val="000000"/>
        </w:rPr>
        <w:t>的第</w:t>
      </w:r>
      <w:r>
        <w:rPr>
          <w:color w:val="000000"/>
        </w:rPr>
        <w:t>i</w:t>
      </w:r>
      <w:r>
        <w:rPr>
          <w:rFonts w:hint="eastAsia"/>
          <w:color w:val="000000"/>
        </w:rPr>
        <w:t>列，</w:t>
      </w:r>
      <w:r>
        <w:rPr>
          <w:color w:val="000000"/>
        </w:rPr>
        <w:t>e</w:t>
      </w:r>
      <w:r>
        <w:rPr>
          <w:color w:val="000000"/>
          <w:vertAlign w:val="subscript"/>
        </w:rPr>
        <w:t>i</w:t>
      </w:r>
      <w:r>
        <w:rPr>
          <w:rFonts w:hint="eastAsia"/>
          <w:color w:val="000000"/>
        </w:rPr>
        <w:t>为第</w:t>
      </w:r>
      <w:r>
        <w:rPr>
          <w:color w:val="000000"/>
        </w:rPr>
        <w:t>i</w:t>
      </w:r>
      <w:r>
        <w:rPr>
          <w:rFonts w:hint="eastAsia"/>
          <w:color w:val="000000"/>
        </w:rPr>
        <w:t>个标准基向量。δ</w:t>
      </w:r>
      <w:r>
        <w:rPr>
          <w:color w:val="000000"/>
          <w:vertAlign w:val="subscript"/>
        </w:rPr>
        <w:t>i</w:t>
      </w:r>
      <w:r>
        <w:rPr>
          <w:rFonts w:hint="eastAsia"/>
          <w:color w:val="000000"/>
        </w:rPr>
        <w:t>的符号选择应保证扰动后关节仍处于限位内；接近限位时分母采用不超过</w:t>
      </w:r>
      <w:r>
        <w:rPr>
          <w:color w:val="000000"/>
        </w:rPr>
        <w:t>h</w:t>
      </w:r>
      <w:r>
        <w:rPr>
          <w:rFonts w:hint="eastAsia"/>
          <w:color w:val="000000"/>
        </w:rPr>
        <w:t>的实际扰动量。</w:t>
      </w:r>
    </w:p>
    <w:p w14:paraId="75A49010">
      <w:pPr>
        <w:pStyle w:val="4"/>
        <w:spacing w:before="160" w:after="80"/>
      </w:pPr>
      <w:r>
        <w:rPr>
          <w:rFonts w:ascii="Times New Roman" w:hAnsi="Times New Roman" w:eastAsia="黑体"/>
          <w:sz w:val="24"/>
        </w:rPr>
        <w:t>4.2 Jacobian转置法</w:t>
      </w:r>
    </w:p>
    <w:p w14:paraId="4537B50A">
      <w:pPr>
        <w:keepLines/>
        <w:spacing w:after="60" w:line="360" w:lineRule="auto"/>
        <w:ind w:firstLine="420"/>
        <w:jc w:val="both"/>
      </w:pPr>
      <w:r>
        <w:rPr>
          <w:color w:val="000000"/>
        </w:rPr>
        <w:t>Jacobian转置法沿误差平方范数的负梯度方向更新关节角，不需求矩阵求逆。为降低固定增益对实验结论的影响，步长采用当前线性化模型上的最速下降尺度。该方法单次更新计算简单，但当Jacobian各方向尺度差异显著时收敛速度降低。</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5FF93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05292AF6"/>
        </w:tc>
        <w:tc>
          <w:tcPr>
            <w:tcW w:w="7370" w:type="dxa"/>
            <w:tcMar>
              <w:top w:w="40" w:type="dxa"/>
              <w:left w:w="40" w:type="dxa"/>
              <w:bottom w:w="40" w:type="dxa"/>
              <w:right w:w="40" w:type="dxa"/>
            </w:tcMar>
          </w:tcPr>
          <w:p w14:paraId="1761C92E">
            <w:pPr>
              <w:keepLines/>
              <w:spacing w:before="40" w:after="40"/>
              <w:jc w:val="center"/>
            </w:pPr>
            <m:oMathPara>
              <m:oMath>
                <m:r>
                  <m:rPr>
                    <m:sty m:val="p"/>
                  </m:rPr>
                  <w:rPr>
                    <w:rFonts w:ascii="Cambria Math" w:hAnsi="Cambria Math"/>
                  </w:rPr>
                  <m:t>g=</m:t>
                </m:r>
                <m:sSubSup>
                  <m:sSubSupPr>
                    <m:ctrlPr>
                      <w:rPr>
                        <w:rFonts w:ascii="Cambria Math" w:hAnsi="Cambria Math"/>
                      </w:rPr>
                    </m:ctrlPr>
                  </m:sSubSup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up>
                    <m:r>
                      <m:rPr>
                        <m:sty m:val="p"/>
                      </m:rPr>
                      <w:rPr>
                        <w:rFonts w:ascii="Cambria Math" w:hAnsi="Cambria Math"/>
                      </w:rPr>
                      <m:t>T</m:t>
                    </m:r>
                    <m:ctrlPr>
                      <w:rPr>
                        <w:rFonts w:ascii="Cambria Math" w:hAnsi="Cambria Math"/>
                      </w:rPr>
                    </m:ctrlPr>
                  </m:sup>
                </m:sSubSup>
                <m:r>
                  <m:rPr>
                    <m:sty m:val="p"/>
                  </m:rPr>
                  <w:rPr>
                    <w:rFonts w:ascii="Cambria Math" w:hAnsi="Cambria Math"/>
                  </w:rPr>
                  <m:t>e,  α=</m:t>
                </m:r>
                <m:f>
                  <m:fPr>
                    <m:ctrlPr>
                      <w:rPr>
                        <w:rFonts w:ascii="Cambria Math" w:hAnsi="Cambria Math"/>
                      </w:rPr>
                    </m:ctrlPr>
                  </m:fPr>
                  <m:num>
                    <m:sSup>
                      <m:sSupPr>
                        <m:ctrlPr>
                          <w:rPr>
                            <w:rFonts w:ascii="Cambria Math" w:hAnsi="Cambria Math"/>
                          </w:rPr>
                        </m:ctrlPr>
                      </m:sSupPr>
                      <m:e>
                        <m:r>
                          <m:rPr>
                            <m:sty m:val="p"/>
                          </m:rPr>
                          <w:rPr>
                            <w:rFonts w:ascii="Cambria Math" w:hAnsi="Cambria Math"/>
                          </w:rPr>
                          <m:t>g</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g</m:t>
                    </m:r>
                    <m:ctrlPr>
                      <w:rPr>
                        <w:rFonts w:ascii="Cambria Math" w:hAnsi="Cambria Math"/>
                      </w:rPr>
                    </m:ctrlP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g</m:t>
                            </m:r>
                            <m:ctrlPr>
                              <w:rPr>
                                <w:rFonts w:ascii="Cambria Math" w:hAnsi="Cambria Math"/>
                              </w:rPr>
                            </m:ctrlPr>
                          </m:e>
                        </m:d>
                        <m:ctrlPr>
                          <w:rPr>
                            <w:rFonts w:ascii="Cambria Math" w:hAnsi="Cambria Math"/>
                          </w:rPr>
                        </m:ctrlPr>
                      </m:e>
                      <m:sup>
                        <m:r>
                          <m:rPr>
                            <m:sty m:val="p"/>
                          </m:rPr>
                          <w:rPr>
                            <w:rFonts w:ascii="Cambria Math" w:hAnsi="Cambria Math"/>
                          </w:rPr>
                          <m:t>T</m:t>
                        </m:r>
                        <m:d>
                          <m:dPr>
                            <m:ctrlPr>
                              <w:rPr>
                                <w:rFonts w:ascii="Cambria Math" w:hAnsi="Cambria Math"/>
                              </w:rPr>
                            </m:ctrlPr>
                          </m:dPr>
                          <m:e>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g</m:t>
                            </m:r>
                            <m:ctrlPr>
                              <w:rPr>
                                <w:rFonts w:ascii="Cambria Math" w:hAnsi="Cambria Math"/>
                              </w:rPr>
                            </m:ctrlPr>
                          </m:e>
                        </m:d>
                        <m:ctrlPr>
                          <w:rPr>
                            <w:rFonts w:ascii="Cambria Math" w:hAnsi="Cambria Math"/>
                          </w:rPr>
                        </m:ctrlPr>
                      </m:sup>
                    </m:sSup>
                    <m:ctrlPr>
                      <w:rPr>
                        <w:rFonts w:ascii="Cambria Math" w:hAnsi="Cambria Math"/>
                      </w:rPr>
                    </m:ctrlPr>
                  </m:den>
                </m:f>
                <m:r>
                  <m:rPr>
                    <m:sty m:val="p"/>
                  </m:rPr>
                  <w:rPr>
                    <w:rFonts w:ascii="Cambria Math" w:hAnsi="Cambria Math"/>
                  </w:rPr>
                  <m:t>,  Δ</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JT</m:t>
                    </m:r>
                    <m:ctrlPr>
                      <w:rPr>
                        <w:rFonts w:ascii="Cambria Math" w:hAnsi="Cambria Math"/>
                      </w:rPr>
                    </m:ctrlPr>
                  </m:sub>
                </m:sSub>
                <m:r>
                  <m:rPr>
                    <m:sty m:val="p"/>
                  </m:rPr>
                  <w:rPr>
                    <w:rFonts w:ascii="Cambria Math" w:hAnsi="Cambria Math"/>
                  </w:rPr>
                  <m:t>=−αg</m:t>
                </m:r>
              </m:oMath>
            </m:oMathPara>
          </w:p>
        </w:tc>
        <w:tc>
          <w:tcPr>
            <w:tcW w:w="850" w:type="dxa"/>
            <w:tcMar>
              <w:top w:w="40" w:type="dxa"/>
              <w:left w:w="40" w:type="dxa"/>
              <w:bottom w:w="40" w:type="dxa"/>
              <w:right w:w="40" w:type="dxa"/>
            </w:tcMar>
          </w:tcPr>
          <w:p w14:paraId="1D6FAAD3">
            <w:pPr>
              <w:spacing w:before="40" w:after="40"/>
              <w:jc w:val="right"/>
            </w:pPr>
            <w:r>
              <w:rPr>
                <w:color w:val="000000"/>
              </w:rPr>
              <w:t>(7)</w:t>
            </w:r>
          </w:p>
        </w:tc>
      </w:tr>
    </w:tbl>
    <w:p w14:paraId="7662AFA9">
      <w:pPr>
        <w:keepLines/>
        <w:spacing w:after="60" w:line="360" w:lineRule="auto"/>
        <w:ind w:firstLine="420"/>
        <w:jc w:val="both"/>
      </w:pPr>
      <w:r>
        <w:rPr>
          <w:color w:val="000000"/>
        </w:rPr>
        <w:t>式（7）中，g为目标函数梯度，</w:t>
      </w:r>
      <w:r>
        <w:rPr>
          <w:rFonts w:hint="eastAsia"/>
          <w:color w:val="000000"/>
        </w:rPr>
        <w:t>Δ</w:t>
      </w:r>
      <w:r>
        <w:rPr>
          <w:color w:val="000000"/>
        </w:rPr>
        <w:t>q</w:t>
      </w:r>
      <w:r>
        <w:rPr>
          <w:color w:val="000000"/>
          <w:vertAlign w:val="subscript"/>
        </w:rPr>
        <w:t>JT</w:t>
      </w:r>
      <w:r>
        <w:rPr>
          <w:color w:val="000000"/>
        </w:rPr>
        <w:t>为Jacobian转置法关节增量，α为线性化最速下降步长。</w:t>
      </w:r>
    </w:p>
    <w:p w14:paraId="42F9D271">
      <w:pPr>
        <w:pStyle w:val="4"/>
        <w:spacing w:before="160" w:after="80"/>
      </w:pPr>
      <w:r>
        <w:rPr>
          <w:rFonts w:ascii="Times New Roman" w:hAnsi="Times New Roman" w:eastAsia="黑体"/>
          <w:sz w:val="24"/>
        </w:rPr>
        <w:t>4.3 Moore-Penrose伪逆法</w:t>
      </w:r>
    </w:p>
    <w:p w14:paraId="050B1032">
      <w:pPr>
        <w:keepLines/>
        <w:spacing w:after="60" w:line="360" w:lineRule="auto"/>
        <w:ind w:firstLine="420"/>
        <w:jc w:val="both"/>
      </w:pPr>
      <w:r>
        <w:rPr>
          <w:color w:val="000000"/>
        </w:rPr>
        <w:t>伪逆法在局部线性模型中给出最小二乘意义下的最小范数关节增量。实现采用JacobiSVD分解6×6 Jacobian，并将小于最大奇异值10</w:t>
      </w:r>
      <w:r>
        <w:rPr>
          <w:color w:val="000000"/>
          <w:vertAlign w:val="superscript"/>
        </w:rPr>
        <w:t>-5</w:t>
      </w:r>
      <w:r>
        <w:rPr>
          <w:color w:val="000000"/>
        </w:rPr>
        <w:t>倍的奇异值截断。奇异值分解提高了秩判定能力，但每次迭代的计算代价高于对称正定线性方程求解，奇异值阈值也会影响解的连续性。</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72DA2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14790B29"/>
        </w:tc>
        <w:tc>
          <w:tcPr>
            <w:tcW w:w="7370" w:type="dxa"/>
            <w:tcMar>
              <w:top w:w="40" w:type="dxa"/>
              <w:left w:w="40" w:type="dxa"/>
              <w:bottom w:w="40" w:type="dxa"/>
              <w:right w:w="40" w:type="dxa"/>
            </w:tcMar>
          </w:tcPr>
          <w:p w14:paraId="02ADD1D4">
            <w:pPr>
              <w:keepLines/>
              <w:spacing w:before="40" w:after="40"/>
              <w:jc w:val="center"/>
            </w:pPr>
            <m:oMathPara>
              <m:oMath>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=UΣ</m:t>
                </m:r>
                <m:sSup>
                  <m:sSupPr>
                    <m:ctrlPr>
                      <w:rPr>
                        <w:rFonts w:ascii="Cambria Math" w:hAnsi="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  Δ</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PINV</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e=−V</m:t>
                </m:r>
                <m:sSup>
                  <m:sSupPr>
                    <m:ctrlPr>
                      <w:rPr>
                        <w:rFonts w:ascii="Cambria Math" w:hAnsi="Cambria Math"/>
                      </w:rPr>
                    </m:ctrlPr>
                  </m:sSupPr>
                  <m:e>
                    <m:r>
                      <m:rPr>
                        <m:sty m:val="p"/>
                      </m:rPr>
                      <w:rPr>
                        <w:rFonts w:ascii="Cambria Math" w:hAnsi="Cambria Math"/>
                      </w:rPr>
                      <m:t>Σ</m:t>
                    </m:r>
                    <m:ctrlPr>
                      <w:rPr>
                        <w:rFonts w:ascii="Cambria Math" w:hAnsi="Cambria Math"/>
                      </w:rPr>
                    </m:ctrlPr>
                  </m:e>
                  <m:sup>
                    <m:r>
                      <m:rPr>
                        <m:sty m:val="p"/>
                      </m:rPr>
                      <w:rPr>
                        <w:rFonts w:ascii="Cambria Math" w:hAnsi="Cambria Math"/>
                      </w:rPr>
                      <m:t>+</m:t>
                    </m:r>
                    <m:ctrlPr>
                      <w:rPr>
                        <w:rFonts w:ascii="Cambria Math" w:hAnsi="Cambria Math"/>
                      </w:rPr>
                    </m:ctrlPr>
                  </m:sup>
                </m:sSup>
                <m:sSup>
                  <m:sSupPr>
                    <m:ctrlPr>
                      <w:rPr>
                        <w:rFonts w:ascii="Cambria Math" w:hAnsi="Cambria Math"/>
                      </w:rPr>
                    </m:ctrlPr>
                  </m:sSupPr>
                  <m:e>
                    <m:r>
                      <m:rPr>
                        <m:sty m:val="p"/>
                      </m:rPr>
                      <w:rPr>
                        <w:rFonts w:ascii="Cambria Math" w:hAnsi="Cambria Math"/>
                      </w:rPr>
                      <m:t>U</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e</m:t>
                </m:r>
              </m:oMath>
            </m:oMathPara>
          </w:p>
        </w:tc>
        <w:tc>
          <w:tcPr>
            <w:tcW w:w="850" w:type="dxa"/>
            <w:tcMar>
              <w:top w:w="40" w:type="dxa"/>
              <w:left w:w="40" w:type="dxa"/>
              <w:bottom w:w="40" w:type="dxa"/>
              <w:right w:w="40" w:type="dxa"/>
            </w:tcMar>
          </w:tcPr>
          <w:p w14:paraId="615772C1">
            <w:pPr>
              <w:spacing w:before="40" w:after="40"/>
              <w:jc w:val="right"/>
            </w:pPr>
            <w:r>
              <w:rPr>
                <w:color w:val="000000"/>
              </w:rPr>
              <w:t>(8)</w:t>
            </w:r>
          </w:p>
        </w:tc>
      </w:tr>
    </w:tbl>
    <w:p w14:paraId="37129074">
      <w:pPr>
        <w:keepLines/>
        <w:spacing w:after="60" w:line="360" w:lineRule="auto"/>
        <w:ind w:firstLine="420"/>
        <w:jc w:val="both"/>
      </w:pPr>
      <w:r>
        <w:rPr>
          <w:color w:val="000000"/>
        </w:rPr>
        <w:t>式（8）中，U和V为奇异向量矩阵，Σ为奇异值对角矩阵，Σ</w:t>
      </w:r>
      <w:r>
        <w:rPr>
          <w:color w:val="000000"/>
          <w:vertAlign w:val="superscript"/>
        </w:rPr>
        <w:t>+</w:t>
      </w:r>
      <w:r>
        <w:rPr>
          <w:color w:val="000000"/>
        </w:rPr>
        <w:t>对保留奇异值取倒数，J</w:t>
      </w:r>
      <w:r>
        <w:rPr>
          <w:color w:val="000000"/>
          <w:vertAlign w:val="subscript"/>
        </w:rPr>
        <w:t>e</w:t>
      </w:r>
      <w:r>
        <w:rPr>
          <w:color w:val="000000"/>
          <w:vertAlign w:val="superscript"/>
        </w:rPr>
        <w:t>+</w:t>
      </w:r>
      <w:r>
        <w:rPr>
          <w:color w:val="000000"/>
        </w:rPr>
        <w:t>为Moore-Penrose伪逆。</w:t>
      </w:r>
    </w:p>
    <w:p w14:paraId="5E3C9352">
      <w:pPr>
        <w:pStyle w:val="4"/>
        <w:spacing w:before="160" w:after="80"/>
      </w:pPr>
      <w:r>
        <w:rPr>
          <w:rFonts w:ascii="Times New Roman" w:hAnsi="Times New Roman" w:eastAsia="黑体"/>
          <w:sz w:val="24"/>
        </w:rPr>
        <w:t>4.4 阻尼最小二乘法</w:t>
      </w:r>
    </w:p>
    <w:p w14:paraId="54ECA12E">
      <w:pPr>
        <w:keepLines/>
        <w:spacing w:after="60" w:line="360" w:lineRule="auto"/>
        <w:ind w:firstLine="420"/>
        <w:jc w:val="both"/>
      </w:pPr>
      <w:r>
        <w:rPr>
          <w:color w:val="000000"/>
        </w:rPr>
        <w:t>阻尼最小二乘法在任务误差与关节增量之间引入Tikhonov正则项，使Jacobian接近奇异时的关节增量保持有界</w:t>
      </w:r>
      <w:r>
        <w:rPr>
          <w:color w:val="000000"/>
          <w:vertAlign w:val="superscript"/>
        </w:rPr>
        <w:t>[5-9]</w:t>
      </w:r>
      <w:r>
        <w:rPr>
          <w:color w:val="000000"/>
        </w:rPr>
        <w:t>。本文使用固定阻尼系数λ=0.08，以便三种方法在统一参数下比较。固定阻尼会引入偏差，因此实验同时报告成功率、残差、迭代次数和耗时，而不以单一误差指标判定优劣。</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28F5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14F04D3C"/>
        </w:tc>
        <w:tc>
          <w:tcPr>
            <w:tcW w:w="7370" w:type="dxa"/>
            <w:tcMar>
              <w:top w:w="40" w:type="dxa"/>
              <w:left w:w="40" w:type="dxa"/>
              <w:bottom w:w="40" w:type="dxa"/>
              <w:right w:w="40" w:type="dxa"/>
            </w:tcMar>
          </w:tcPr>
          <w:p w14:paraId="61CFC35F">
            <w:pPr>
              <w:keepLines/>
              <w:spacing w:before="40" w:after="40"/>
              <w:jc w:val="center"/>
            </w:pPr>
            <m:oMathPara>
              <m:oMath>
                <m:r>
                  <m:rPr>
                    <m:sty m:val="p"/>
                  </m:rPr>
                  <w:rPr>
                    <w:rFonts w:hint="eastAsia" w:ascii="Cambria Math" w:hAnsi="Cambria Math"/>
                  </w:rPr>
                  <m:t>Δ</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DLS</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up>
                    <m:r>
                      <m:rPr>
                        <m:sty m:val="p"/>
                      </m:rPr>
                      <w:rPr>
                        <w:rFonts w:ascii="Cambria Math" w:hAnsi="Cambria Math"/>
                      </w:rPr>
                      <m:t>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sSub>
                                  <m:sSubPr>
                                    <m:ctrlPr>
                                      <w:rPr>
                                        <w:rFonts w:ascii="Cambria Math" w:hAnsi="Cambria Math"/>
                                      </w:rPr>
                                    </m:ctrlPr>
                                  </m:sSubPr>
                                  <m:e>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Sub>
                                <m:r>
                                  <m:rPr>
                                    <m:sty m:val="p"/>
                                  </m:rPr>
                                  <w:rPr>
                                    <w:rFonts w:ascii="Cambria Math" w:hAnsi="Cambria Math"/>
                                  </w:rPr>
                                  <m:t>J</m:t>
                                </m:r>
                                <m:ctrlPr>
                                  <w:rPr>
                                    <w:rFonts w:ascii="Cambria Math" w:hAnsi="Cambria Math"/>
                                  </w:rPr>
                                </m:ctrlPr>
                              </m:e>
                              <m:sub>
                                <m:r>
                                  <m:rPr>
                                    <m:sty m:val="p"/>
                                  </m:rPr>
                                  <w:rPr>
                                    <w:rFonts w:ascii="Cambria Math" w:hAnsi="Cambria Math"/>
                                  </w:rPr>
                                  <m:t>e</m:t>
                                </m:r>
                                <m:ctrlPr>
                                  <w:rPr>
                                    <w:rFonts w:ascii="Cambria Math" w:hAnsi="Cambria Math"/>
                                  </w:rPr>
                                </m:ctrlPr>
                              </m:sub>
                              <m:sup>
                                <m:r>
                                  <m:rPr>
                                    <m:sty m:val="p"/>
                                  </m:rPr>
                                  <w:rPr>
                                    <w:rFonts w:ascii="Cambria Math" w:hAnsi="Cambria Math"/>
                                  </w:rPr>
                                  <m:t>T</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λ</m:t>
                                </m:r>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I</m:t>
                            </m:r>
                            <m:ctrlPr>
                              <w:rPr>
                                <w:rFonts w:ascii="Cambria Math" w:hAnsi="Cambria Math"/>
                              </w:rPr>
                            </m:ctrlPr>
                          </m:e>
                        </m:d>
                        <m:ctrlPr>
                          <w:rPr>
                            <w:rFonts w:ascii="Cambria Math" w:hAnsi="Cambria Math"/>
                          </w:rPr>
                        </m:ctrlPr>
                      </m:e>
                      <m:sup>
                        <m:r>
                          <m:rPr>
                            <m:sty m:val="p"/>
                          </m:rPr>
                          <w:rPr>
                            <w:rFonts w:ascii="Cambria Math" w:hAnsi="Cambria Math"/>
                          </w:rPr>
                          <m:t>−1</m:t>
                        </m:r>
                        <m:ctrlPr>
                          <w:rPr>
                            <w:rFonts w:ascii="Cambria Math" w:hAnsi="Cambria Math"/>
                          </w:rPr>
                        </m:ctrlPr>
                      </m:sup>
                    </m:sSup>
                    <m:r>
                      <m:rPr>
                        <m:sty m:val="p"/>
                      </m:rPr>
                      <w:rPr>
                        <w:rFonts w:ascii="Cambria Math" w:hAnsi="Cambria Math"/>
                      </w:rPr>
                      <m:t>e</m:t>
                    </m:r>
                    <m:ctrlPr>
                      <w:rPr>
                        <w:rFonts w:ascii="Cambria Math" w:hAnsi="Cambria Math"/>
                      </w:rPr>
                    </m:ctrlPr>
                  </m:sup>
                </m:sSubSup>
                <m:r>
                  <m:rPr>
                    <m:sty m:val="p"/>
                  </m:rPr>
                  <w:rPr>
                    <w:rFonts w:ascii="Cambria Math" w:hAnsi="Cambria Math"/>
                  </w:rPr>
                  <m:t>,  λ=0.08</m:t>
                </m:r>
              </m:oMath>
            </m:oMathPara>
          </w:p>
        </w:tc>
        <w:tc>
          <w:tcPr>
            <w:tcW w:w="850" w:type="dxa"/>
            <w:tcMar>
              <w:top w:w="40" w:type="dxa"/>
              <w:left w:w="40" w:type="dxa"/>
              <w:bottom w:w="40" w:type="dxa"/>
              <w:right w:w="40" w:type="dxa"/>
            </w:tcMar>
          </w:tcPr>
          <w:p w14:paraId="7A8705C6">
            <w:pPr>
              <w:spacing w:before="40" w:after="40"/>
              <w:jc w:val="right"/>
            </w:pPr>
            <w:r>
              <w:rPr>
                <w:color w:val="000000"/>
              </w:rPr>
              <w:t>(9)</w:t>
            </w:r>
          </w:p>
        </w:tc>
      </w:tr>
    </w:tbl>
    <w:p w14:paraId="6CD132E4">
      <w:pPr>
        <w:keepLines/>
        <w:spacing w:after="60" w:line="360" w:lineRule="auto"/>
        <w:ind w:firstLine="420"/>
        <w:jc w:val="both"/>
      </w:pPr>
      <w:r>
        <w:rPr>
          <w:color w:val="000000"/>
        </w:rPr>
        <w:t>式（9）中，</w:t>
      </w:r>
      <w:r>
        <w:rPr>
          <w:rFonts w:hint="eastAsia"/>
          <w:color w:val="000000"/>
        </w:rPr>
        <w:t>Δ</w:t>
      </w:r>
      <w:r>
        <w:rPr>
          <w:color w:val="000000"/>
        </w:rPr>
        <w:t>q</w:t>
      </w:r>
      <w:r>
        <w:rPr>
          <w:color w:val="000000"/>
          <w:vertAlign w:val="subscript"/>
        </w:rPr>
        <w:t>DLS</w:t>
      </w:r>
      <w:r>
        <w:rPr>
          <w:color w:val="000000"/>
        </w:rPr>
        <w:t>为阻尼最小二乘关节增量，λ为阻尼系数，I为6阶单位矩阵。</w:t>
      </w:r>
    </w:p>
    <w:p w14:paraId="309A5076">
      <w:pPr>
        <w:keepNext/>
        <w:keepLines/>
        <w:spacing w:before="60" w:after="100"/>
        <w:jc w:val="center"/>
      </w:pPr>
      <w:r>
        <w:rPr>
          <w:color w:val="000000"/>
          <w:sz w:val="18"/>
        </w:rPr>
        <w:t>表 2  三种Jacobian数值逆运动学方法的理论比较</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7"/>
        <w:gridCol w:w="3401"/>
        <w:gridCol w:w="1871"/>
        <w:gridCol w:w="1871"/>
      </w:tblGrid>
      <w:tr w14:paraId="5302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28" w:type="dxa"/>
            <w:shd w:val="clear" w:color="auto" w:fill="E7E7E7"/>
            <w:tcMar>
              <w:top w:w="80" w:type="dxa"/>
              <w:left w:w="100" w:type="dxa"/>
              <w:bottom w:w="80" w:type="dxa"/>
              <w:right w:w="100" w:type="dxa"/>
            </w:tcMar>
            <w:vAlign w:val="center"/>
          </w:tcPr>
          <w:p w14:paraId="2B0D8D9E">
            <w:pPr>
              <w:spacing w:after="0" w:line="264" w:lineRule="auto"/>
              <w:jc w:val="center"/>
            </w:pPr>
            <w:r>
              <w:rPr>
                <w:b/>
                <w:color w:val="000000"/>
                <w:sz w:val="17"/>
              </w:rPr>
              <w:t>算法</w:t>
            </w:r>
          </w:p>
        </w:tc>
        <w:tc>
          <w:tcPr>
            <w:tcW w:w="3402" w:type="dxa"/>
            <w:shd w:val="clear" w:color="auto" w:fill="E7E7E7"/>
            <w:tcMar>
              <w:top w:w="80" w:type="dxa"/>
              <w:left w:w="100" w:type="dxa"/>
              <w:bottom w:w="80" w:type="dxa"/>
              <w:right w:w="100" w:type="dxa"/>
            </w:tcMar>
            <w:vAlign w:val="center"/>
          </w:tcPr>
          <w:p w14:paraId="41FEBC91">
            <w:pPr>
              <w:spacing w:after="0" w:line="264" w:lineRule="auto"/>
              <w:jc w:val="center"/>
            </w:pPr>
            <w:r>
              <w:rPr>
                <w:b/>
                <w:color w:val="000000"/>
                <w:sz w:val="17"/>
              </w:rPr>
              <w:t>更新律</w:t>
            </w:r>
          </w:p>
        </w:tc>
        <w:tc>
          <w:tcPr>
            <w:tcW w:w="1871" w:type="dxa"/>
            <w:shd w:val="clear" w:color="auto" w:fill="E7E7E7"/>
            <w:tcMar>
              <w:top w:w="80" w:type="dxa"/>
              <w:left w:w="100" w:type="dxa"/>
              <w:bottom w:w="80" w:type="dxa"/>
              <w:right w:w="100" w:type="dxa"/>
            </w:tcMar>
            <w:vAlign w:val="center"/>
          </w:tcPr>
          <w:p w14:paraId="6494DC2B">
            <w:pPr>
              <w:spacing w:after="0" w:line="264" w:lineRule="auto"/>
              <w:jc w:val="center"/>
            </w:pPr>
            <w:r>
              <w:rPr>
                <w:b/>
                <w:color w:val="000000"/>
                <w:sz w:val="17"/>
              </w:rPr>
              <w:t>主要优势</w:t>
            </w:r>
          </w:p>
        </w:tc>
        <w:tc>
          <w:tcPr>
            <w:tcW w:w="1871" w:type="dxa"/>
            <w:shd w:val="clear" w:color="auto" w:fill="E7E7E7"/>
            <w:tcMar>
              <w:top w:w="80" w:type="dxa"/>
              <w:left w:w="100" w:type="dxa"/>
              <w:bottom w:w="80" w:type="dxa"/>
              <w:right w:w="100" w:type="dxa"/>
            </w:tcMar>
            <w:vAlign w:val="center"/>
          </w:tcPr>
          <w:p w14:paraId="3DCF4120">
            <w:pPr>
              <w:spacing w:after="0" w:line="264" w:lineRule="auto"/>
              <w:jc w:val="center"/>
            </w:pPr>
            <w:r>
              <w:rPr>
                <w:b/>
                <w:color w:val="000000"/>
                <w:sz w:val="17"/>
              </w:rPr>
              <w:t>主要限制</w:t>
            </w:r>
          </w:p>
        </w:tc>
      </w:tr>
      <w:tr w14:paraId="6FE22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7" w:type="dxa"/>
            <w:vAlign w:val="center"/>
          </w:tcPr>
          <w:p w14:paraId="19FE926C">
            <w:pPr>
              <w:spacing w:after="0" w:line="264" w:lineRule="auto"/>
              <w:jc w:val="center"/>
            </w:pPr>
            <w:r>
              <w:rPr>
                <w:color w:val="000000"/>
                <w:sz w:val="16"/>
              </w:rPr>
              <w:t>Jacobian转置</w:t>
            </w:r>
          </w:p>
        </w:tc>
        <w:tc>
          <w:tcPr>
            <w:tcW w:w="3401" w:type="dxa"/>
            <w:tcMar>
              <w:top w:w="70" w:type="dxa"/>
              <w:left w:w="70" w:type="dxa"/>
              <w:bottom w:w="70" w:type="dxa"/>
              <w:right w:w="70" w:type="dxa"/>
            </w:tcMar>
          </w:tcPr>
          <w:p w14:paraId="5643EB10">
            <w:pPr>
              <w:spacing w:after="0" w:line="240" w:lineRule="auto"/>
              <w:jc w:val="center"/>
            </w:pPr>
            <m:oMathPara>
              <m:oMath>
                <m:r>
                  <m:rPr>
                    <m:sty m:val="p"/>
                  </m:rPr>
                  <w:rPr>
                    <w:rFonts w:hint="eastAsia" w:ascii="Cambria Math" w:hAnsi="Cambria Math"/>
                    <w:sz w:val="17"/>
                    <w:szCs w:val="17"/>
                  </w:rPr>
                  <m:t>Δ</m:t>
                </m:r>
                <m:sSub>
                  <m:sSubPr>
                    <m:ctrlPr>
                      <w:rPr>
                        <w:rFonts w:ascii="Cambria Math" w:hAnsi="Cambria Math"/>
                        <w:sz w:val="17"/>
                        <w:szCs w:val="17"/>
                      </w:rPr>
                    </m:ctrlPr>
                  </m:sSubPr>
                  <m:e>
                    <m:r>
                      <m:rPr>
                        <m:sty m:val="p"/>
                      </m:rPr>
                      <w:rPr>
                        <w:rFonts w:ascii="Cambria Math" w:hAnsi="Cambria Math"/>
                        <w:sz w:val="17"/>
                        <w:szCs w:val="17"/>
                      </w:rPr>
                      <m:t>q</m:t>
                    </m:r>
                    <m:ctrlPr>
                      <w:rPr>
                        <w:rFonts w:ascii="Cambria Math" w:hAnsi="Cambria Math"/>
                        <w:sz w:val="17"/>
                        <w:szCs w:val="17"/>
                      </w:rPr>
                    </m:ctrlPr>
                  </m:e>
                  <m:sub>
                    <m:r>
                      <m:rPr>
                        <m:sty m:val="p"/>
                      </m:rPr>
                      <w:rPr>
                        <w:rFonts w:ascii="Cambria Math" w:hAnsi="Cambria Math"/>
                        <w:sz w:val="17"/>
                        <w:szCs w:val="17"/>
                      </w:rPr>
                      <m:t>JT</m:t>
                    </m:r>
                    <m:ctrlPr>
                      <w:rPr>
                        <w:rFonts w:ascii="Cambria Math" w:hAnsi="Cambria Math"/>
                        <w:sz w:val="17"/>
                        <w:szCs w:val="17"/>
                      </w:rPr>
                    </m:ctrlPr>
                  </m:sub>
                </m:sSub>
                <m:r>
                  <m:rPr>
                    <m:sty m:val="p"/>
                  </m:rPr>
                  <w:rPr>
                    <w:rFonts w:ascii="Cambria Math" w:hAnsi="Cambria Math"/>
                    <w:sz w:val="17"/>
                    <w:szCs w:val="17"/>
                  </w:rPr>
                  <m:t>=−</m:t>
                </m:r>
                <m:sSubSup>
                  <m:sSubSupPr>
                    <m:ctrlPr>
                      <w:rPr>
                        <w:rFonts w:ascii="Cambria Math" w:hAnsi="Cambria Math"/>
                        <w:sz w:val="17"/>
                        <w:szCs w:val="17"/>
                      </w:rPr>
                    </m:ctrlPr>
                  </m:sSubSupPr>
                  <m:e>
                    <m:r>
                      <m:rPr>
                        <m:sty m:val="p"/>
                      </m:rPr>
                      <w:rPr>
                        <w:rFonts w:ascii="Cambria Math" w:hAnsi="Cambria Math"/>
                        <w:sz w:val="17"/>
                        <w:szCs w:val="17"/>
                      </w:rPr>
                      <m:t>αJ</m:t>
                    </m:r>
                    <m:ctrlPr>
                      <w:rPr>
                        <w:rFonts w:ascii="Cambria Math" w:hAnsi="Cambria Math"/>
                        <w:sz w:val="17"/>
                        <w:szCs w:val="17"/>
                      </w:rPr>
                    </m:ctrlPr>
                  </m:e>
                  <m:sub>
                    <m:r>
                      <m:rPr>
                        <m:sty m:val="p"/>
                      </m:rPr>
                      <w:rPr>
                        <w:rFonts w:ascii="Cambria Math" w:hAnsi="Cambria Math"/>
                        <w:sz w:val="17"/>
                        <w:szCs w:val="17"/>
                      </w:rPr>
                      <m:t>e</m:t>
                    </m:r>
                    <m:ctrlPr>
                      <w:rPr>
                        <w:rFonts w:ascii="Cambria Math" w:hAnsi="Cambria Math"/>
                        <w:sz w:val="17"/>
                        <w:szCs w:val="17"/>
                      </w:rPr>
                    </m:ctrlPr>
                  </m:sub>
                  <m:sup>
                    <m:r>
                      <m:rPr>
                        <m:sty m:val="p"/>
                      </m:rPr>
                      <w:rPr>
                        <w:rFonts w:ascii="Cambria Math" w:hAnsi="Cambria Math"/>
                        <w:sz w:val="17"/>
                        <w:szCs w:val="17"/>
                      </w:rPr>
                      <m:t>T</m:t>
                    </m:r>
                    <m:ctrlPr>
                      <w:rPr>
                        <w:rFonts w:ascii="Cambria Math" w:hAnsi="Cambria Math"/>
                        <w:sz w:val="17"/>
                        <w:szCs w:val="17"/>
                      </w:rPr>
                    </m:ctrlPr>
                  </m:sup>
                </m:sSubSup>
                <m:r>
                  <m:rPr>
                    <m:sty m:val="p"/>
                  </m:rPr>
                  <w:rPr>
                    <w:rFonts w:ascii="Cambria Math" w:hAnsi="Cambria Math"/>
                    <w:sz w:val="17"/>
                    <w:szCs w:val="17"/>
                  </w:rPr>
                  <m:t>e</m:t>
                </m:r>
              </m:oMath>
            </m:oMathPara>
          </w:p>
        </w:tc>
        <w:tc>
          <w:tcPr>
            <w:tcW w:w="1870" w:type="dxa"/>
            <w:vAlign w:val="center"/>
          </w:tcPr>
          <w:p w14:paraId="069D96A3">
            <w:pPr>
              <w:spacing w:after="0" w:line="264" w:lineRule="auto"/>
              <w:jc w:val="center"/>
            </w:pPr>
            <w:r>
              <w:rPr>
                <w:color w:val="000000"/>
                <w:sz w:val="16"/>
              </w:rPr>
              <w:t>无需分解；单步简单</w:t>
            </w:r>
          </w:p>
        </w:tc>
        <w:tc>
          <w:tcPr>
            <w:tcW w:w="1870" w:type="dxa"/>
            <w:vAlign w:val="center"/>
          </w:tcPr>
          <w:p w14:paraId="66A8AC2D">
            <w:pPr>
              <w:spacing w:after="0" w:line="264" w:lineRule="auto"/>
              <w:jc w:val="center"/>
            </w:pPr>
            <w:r>
              <w:rPr>
                <w:color w:val="000000"/>
                <w:sz w:val="16"/>
              </w:rPr>
              <w:t>收敛较慢；受尺度影响</w:t>
            </w:r>
          </w:p>
        </w:tc>
      </w:tr>
      <w:tr w14:paraId="3F12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7" w:type="dxa"/>
            <w:vAlign w:val="center"/>
          </w:tcPr>
          <w:p w14:paraId="51F3472A">
            <w:pPr>
              <w:spacing w:after="0" w:line="264" w:lineRule="auto"/>
              <w:jc w:val="center"/>
            </w:pPr>
            <w:r>
              <w:rPr>
                <w:color w:val="000000"/>
                <w:sz w:val="16"/>
              </w:rPr>
              <w:t>Moore-Penrose伪逆</w:t>
            </w:r>
          </w:p>
        </w:tc>
        <w:tc>
          <w:tcPr>
            <w:tcW w:w="3401" w:type="dxa"/>
            <w:tcMar>
              <w:top w:w="70" w:type="dxa"/>
              <w:left w:w="70" w:type="dxa"/>
              <w:bottom w:w="70" w:type="dxa"/>
              <w:right w:w="70" w:type="dxa"/>
            </w:tcMar>
          </w:tcPr>
          <w:p w14:paraId="7CFE01A0">
            <w:pPr>
              <w:spacing w:after="0" w:line="240" w:lineRule="auto"/>
              <w:jc w:val="center"/>
            </w:pPr>
            <m:oMathPara>
              <m:oMath>
                <m:r>
                  <m:rPr>
                    <m:sty m:val="p"/>
                  </m:rPr>
                  <w:rPr>
                    <w:rFonts w:hint="eastAsia" w:ascii="Cambria Math" w:hAnsi="Cambria Math"/>
                    <w:sz w:val="17"/>
                    <w:szCs w:val="17"/>
                  </w:rPr>
                  <m:t>Δ</m:t>
                </m:r>
                <m:sSub>
                  <m:sSubPr>
                    <m:ctrlPr>
                      <w:rPr>
                        <w:rFonts w:ascii="Cambria Math" w:hAnsi="Cambria Math"/>
                        <w:sz w:val="17"/>
                        <w:szCs w:val="17"/>
                      </w:rPr>
                    </m:ctrlPr>
                  </m:sSubPr>
                  <m:e>
                    <m:r>
                      <m:rPr>
                        <m:sty m:val="p"/>
                      </m:rPr>
                      <w:rPr>
                        <w:rFonts w:ascii="Cambria Math" w:hAnsi="Cambria Math"/>
                        <w:sz w:val="17"/>
                        <w:szCs w:val="17"/>
                      </w:rPr>
                      <m:t>q</m:t>
                    </m:r>
                    <m:ctrlPr>
                      <w:rPr>
                        <w:rFonts w:ascii="Cambria Math" w:hAnsi="Cambria Math"/>
                        <w:sz w:val="17"/>
                        <w:szCs w:val="17"/>
                      </w:rPr>
                    </m:ctrlPr>
                  </m:e>
                  <m:sub>
                    <m:r>
                      <m:rPr>
                        <m:sty m:val="p"/>
                      </m:rPr>
                      <w:rPr>
                        <w:rFonts w:ascii="Cambria Math" w:hAnsi="Cambria Math"/>
                        <w:sz w:val="17"/>
                        <w:szCs w:val="17"/>
                      </w:rPr>
                      <m:t>PINV</m:t>
                    </m:r>
                    <m:ctrlPr>
                      <w:rPr>
                        <w:rFonts w:ascii="Cambria Math" w:hAnsi="Cambria Math"/>
                        <w:sz w:val="17"/>
                        <w:szCs w:val="17"/>
                      </w:rPr>
                    </m:ctrlPr>
                  </m:sub>
                </m:sSub>
                <m:r>
                  <m:rPr>
                    <m:sty m:val="p"/>
                  </m:rPr>
                  <w:rPr>
                    <w:rFonts w:ascii="Cambria Math" w:hAnsi="Cambria Math"/>
                    <w:sz w:val="17"/>
                    <w:szCs w:val="17"/>
                  </w:rPr>
                  <m:t>=−</m:t>
                </m:r>
                <m:sSubSup>
                  <m:sSubSupPr>
                    <m:ctrlPr>
                      <w:rPr>
                        <w:rFonts w:ascii="Cambria Math" w:hAnsi="Cambria Math"/>
                        <w:sz w:val="17"/>
                        <w:szCs w:val="17"/>
                      </w:rPr>
                    </m:ctrlPr>
                  </m:sSubSupPr>
                  <m:e>
                    <m:r>
                      <m:rPr>
                        <m:sty m:val="p"/>
                      </m:rPr>
                      <w:rPr>
                        <w:rFonts w:ascii="Cambria Math" w:hAnsi="Cambria Math"/>
                        <w:sz w:val="17"/>
                        <w:szCs w:val="17"/>
                      </w:rPr>
                      <m:t>J</m:t>
                    </m:r>
                    <m:ctrlPr>
                      <w:rPr>
                        <w:rFonts w:ascii="Cambria Math" w:hAnsi="Cambria Math"/>
                        <w:sz w:val="17"/>
                        <w:szCs w:val="17"/>
                      </w:rPr>
                    </m:ctrlPr>
                  </m:e>
                  <m:sub>
                    <m:r>
                      <m:rPr>
                        <m:sty m:val="p"/>
                      </m:rPr>
                      <w:rPr>
                        <w:rFonts w:ascii="Cambria Math" w:hAnsi="Cambria Math"/>
                        <w:sz w:val="17"/>
                        <w:szCs w:val="17"/>
                      </w:rPr>
                      <m:t>e</m:t>
                    </m:r>
                    <m:ctrlPr>
                      <w:rPr>
                        <w:rFonts w:ascii="Cambria Math" w:hAnsi="Cambria Math"/>
                        <w:sz w:val="17"/>
                        <w:szCs w:val="17"/>
                      </w:rPr>
                    </m:ctrlPr>
                  </m:sub>
                  <m:sup>
                    <m:r>
                      <m:rPr>
                        <m:sty m:val="p"/>
                      </m:rPr>
                      <w:rPr>
                        <w:rFonts w:ascii="Cambria Math" w:hAnsi="Cambria Math"/>
                        <w:sz w:val="17"/>
                        <w:szCs w:val="17"/>
                      </w:rPr>
                      <m:t>+</m:t>
                    </m:r>
                    <m:ctrlPr>
                      <w:rPr>
                        <w:rFonts w:ascii="Cambria Math" w:hAnsi="Cambria Math"/>
                        <w:sz w:val="17"/>
                        <w:szCs w:val="17"/>
                      </w:rPr>
                    </m:ctrlPr>
                  </m:sup>
                </m:sSubSup>
                <m:r>
                  <m:rPr>
                    <m:sty m:val="p"/>
                  </m:rPr>
                  <w:rPr>
                    <w:rFonts w:ascii="Cambria Math" w:hAnsi="Cambria Math"/>
                    <w:sz w:val="17"/>
                    <w:szCs w:val="17"/>
                  </w:rPr>
                  <m:t>e=−V</m:t>
                </m:r>
                <m:sSup>
                  <m:sSupPr>
                    <m:ctrlPr>
                      <w:rPr>
                        <w:rFonts w:ascii="Cambria Math" w:hAnsi="Cambria Math"/>
                        <w:sz w:val="17"/>
                        <w:szCs w:val="17"/>
                      </w:rPr>
                    </m:ctrlPr>
                  </m:sSupPr>
                  <m:e>
                    <m:r>
                      <m:rPr>
                        <m:sty m:val="p"/>
                      </m:rPr>
                      <w:rPr>
                        <w:rFonts w:ascii="Cambria Math" w:hAnsi="Cambria Math"/>
                        <w:sz w:val="17"/>
                        <w:szCs w:val="17"/>
                      </w:rPr>
                      <m:t>Σ</m:t>
                    </m:r>
                    <m:ctrlPr>
                      <w:rPr>
                        <w:rFonts w:ascii="Cambria Math" w:hAnsi="Cambria Math"/>
                        <w:sz w:val="17"/>
                        <w:szCs w:val="17"/>
                      </w:rPr>
                    </m:ctrlPr>
                  </m:e>
                  <m:sup>
                    <m:r>
                      <m:rPr>
                        <m:sty m:val="p"/>
                      </m:rPr>
                      <w:rPr>
                        <w:rFonts w:ascii="Cambria Math" w:hAnsi="Cambria Math"/>
                        <w:sz w:val="17"/>
                        <w:szCs w:val="17"/>
                      </w:rPr>
                      <m:t>+</m:t>
                    </m:r>
                    <m:ctrlPr>
                      <w:rPr>
                        <w:rFonts w:ascii="Cambria Math" w:hAnsi="Cambria Math"/>
                        <w:sz w:val="17"/>
                        <w:szCs w:val="17"/>
                      </w:rPr>
                    </m:ctrlPr>
                  </m:sup>
                </m:sSup>
                <m:sSup>
                  <m:sSupPr>
                    <m:ctrlPr>
                      <w:rPr>
                        <w:rFonts w:ascii="Cambria Math" w:hAnsi="Cambria Math"/>
                        <w:sz w:val="17"/>
                        <w:szCs w:val="17"/>
                      </w:rPr>
                    </m:ctrlPr>
                  </m:sSupPr>
                  <m:e>
                    <m:r>
                      <m:rPr>
                        <m:sty m:val="p"/>
                      </m:rPr>
                      <w:rPr>
                        <w:rFonts w:ascii="Cambria Math" w:hAnsi="Cambria Math"/>
                        <w:sz w:val="17"/>
                        <w:szCs w:val="17"/>
                      </w:rPr>
                      <m:t>U</m:t>
                    </m:r>
                    <m:ctrlPr>
                      <w:rPr>
                        <w:rFonts w:ascii="Cambria Math" w:hAnsi="Cambria Math"/>
                        <w:sz w:val="17"/>
                        <w:szCs w:val="17"/>
                      </w:rPr>
                    </m:ctrlPr>
                  </m:e>
                  <m:sup>
                    <m:r>
                      <m:rPr>
                        <m:sty m:val="p"/>
                      </m:rPr>
                      <w:rPr>
                        <w:rFonts w:ascii="Cambria Math" w:hAnsi="Cambria Math"/>
                        <w:sz w:val="17"/>
                        <w:szCs w:val="17"/>
                      </w:rPr>
                      <m:t>T</m:t>
                    </m:r>
                    <m:ctrlPr>
                      <w:rPr>
                        <w:rFonts w:ascii="Cambria Math" w:hAnsi="Cambria Math"/>
                        <w:sz w:val="17"/>
                        <w:szCs w:val="17"/>
                      </w:rPr>
                    </m:ctrlPr>
                  </m:sup>
                </m:sSup>
                <m:r>
                  <m:rPr>
                    <m:sty m:val="p"/>
                  </m:rPr>
                  <w:rPr>
                    <w:rFonts w:ascii="Cambria Math" w:hAnsi="Cambria Math"/>
                    <w:sz w:val="17"/>
                    <w:szCs w:val="17"/>
                  </w:rPr>
                  <m:t>e</m:t>
                </m:r>
              </m:oMath>
            </m:oMathPara>
          </w:p>
        </w:tc>
        <w:tc>
          <w:tcPr>
            <w:tcW w:w="1870" w:type="dxa"/>
            <w:vAlign w:val="center"/>
          </w:tcPr>
          <w:p w14:paraId="3791627E">
            <w:pPr>
              <w:spacing w:after="0" w:line="264" w:lineRule="auto"/>
              <w:jc w:val="center"/>
            </w:pPr>
            <w:r>
              <w:rPr>
                <w:color w:val="000000"/>
                <w:sz w:val="16"/>
              </w:rPr>
              <w:t>局部最小范数；精度高</w:t>
            </w:r>
          </w:p>
        </w:tc>
        <w:tc>
          <w:tcPr>
            <w:tcW w:w="1870" w:type="dxa"/>
            <w:vAlign w:val="center"/>
          </w:tcPr>
          <w:p w14:paraId="5F7C4FEB">
            <w:pPr>
              <w:spacing w:after="0" w:line="264" w:lineRule="auto"/>
              <w:jc w:val="center"/>
            </w:pPr>
            <w:r>
              <w:rPr>
                <w:color w:val="000000"/>
                <w:sz w:val="16"/>
              </w:rPr>
              <w:t>SVD代价较高；阈值敏感</w:t>
            </w:r>
          </w:p>
        </w:tc>
      </w:tr>
      <w:tr w14:paraId="10EE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7" w:type="dxa"/>
            <w:vAlign w:val="center"/>
          </w:tcPr>
          <w:p w14:paraId="4DE43E74">
            <w:pPr>
              <w:spacing w:after="0" w:line="264" w:lineRule="auto"/>
              <w:jc w:val="center"/>
            </w:pPr>
            <w:r>
              <w:rPr>
                <w:color w:val="000000"/>
                <w:sz w:val="16"/>
              </w:rPr>
              <w:t>阻尼最小二乘</w:t>
            </w:r>
          </w:p>
        </w:tc>
        <w:tc>
          <w:tcPr>
            <w:tcW w:w="3401" w:type="dxa"/>
            <w:tcMar>
              <w:top w:w="70" w:type="dxa"/>
              <w:left w:w="70" w:type="dxa"/>
              <w:bottom w:w="70" w:type="dxa"/>
              <w:right w:w="70" w:type="dxa"/>
            </w:tcMar>
          </w:tcPr>
          <w:p w14:paraId="483CC042">
            <w:pPr>
              <w:spacing w:after="0" w:line="240" w:lineRule="auto"/>
              <w:jc w:val="center"/>
            </w:pPr>
            <m:oMathPara>
              <m:oMath>
                <m:r>
                  <m:rPr>
                    <m:sty m:val="p"/>
                  </m:rPr>
                  <w:rPr>
                    <w:rFonts w:hint="eastAsia" w:ascii="Cambria Math" w:hAnsi="Cambria Math"/>
                    <w:sz w:val="17"/>
                    <w:szCs w:val="17"/>
                  </w:rPr>
                  <m:t>Δ</m:t>
                </m:r>
                <m:sSub>
                  <m:sSubPr>
                    <m:ctrlPr>
                      <w:rPr>
                        <w:rFonts w:ascii="Cambria Math" w:hAnsi="Cambria Math"/>
                        <w:sz w:val="17"/>
                        <w:szCs w:val="17"/>
                      </w:rPr>
                    </m:ctrlPr>
                  </m:sSubPr>
                  <m:e>
                    <m:r>
                      <m:rPr>
                        <m:sty m:val="p"/>
                      </m:rPr>
                      <w:rPr>
                        <w:rFonts w:ascii="Cambria Math" w:hAnsi="Cambria Math"/>
                        <w:sz w:val="17"/>
                        <w:szCs w:val="17"/>
                      </w:rPr>
                      <m:t>q</m:t>
                    </m:r>
                    <m:ctrlPr>
                      <w:rPr>
                        <w:rFonts w:ascii="Cambria Math" w:hAnsi="Cambria Math"/>
                        <w:sz w:val="17"/>
                        <w:szCs w:val="17"/>
                      </w:rPr>
                    </m:ctrlPr>
                  </m:e>
                  <m:sub>
                    <m:r>
                      <m:rPr>
                        <m:sty m:val="p"/>
                      </m:rPr>
                      <w:rPr>
                        <w:rFonts w:ascii="Cambria Math" w:hAnsi="Cambria Math"/>
                        <w:sz w:val="17"/>
                        <w:szCs w:val="17"/>
                      </w:rPr>
                      <m:t>DLS</m:t>
                    </m:r>
                    <m:ctrlPr>
                      <w:rPr>
                        <w:rFonts w:ascii="Cambria Math" w:hAnsi="Cambria Math"/>
                        <w:sz w:val="17"/>
                        <w:szCs w:val="17"/>
                      </w:rPr>
                    </m:ctrlPr>
                  </m:sub>
                </m:sSub>
                <m:r>
                  <m:rPr>
                    <m:sty m:val="p"/>
                  </m:rPr>
                  <w:rPr>
                    <w:rFonts w:ascii="Cambria Math" w:hAnsi="Cambria Math"/>
                    <w:sz w:val="17"/>
                    <w:szCs w:val="17"/>
                  </w:rPr>
                  <m:t>=−</m:t>
                </m:r>
                <m:sSubSup>
                  <m:sSubSupPr>
                    <m:ctrlPr>
                      <w:rPr>
                        <w:rFonts w:ascii="Cambria Math" w:hAnsi="Cambria Math"/>
                        <w:sz w:val="17"/>
                        <w:szCs w:val="17"/>
                      </w:rPr>
                    </m:ctrlPr>
                  </m:sSubSupPr>
                  <m:e>
                    <m:r>
                      <m:rPr>
                        <m:sty m:val="p"/>
                      </m:rPr>
                      <w:rPr>
                        <w:rFonts w:ascii="Cambria Math" w:hAnsi="Cambria Math"/>
                        <w:sz w:val="17"/>
                        <w:szCs w:val="17"/>
                      </w:rPr>
                      <m:t>J</m:t>
                    </m:r>
                    <m:ctrlPr>
                      <w:rPr>
                        <w:rFonts w:ascii="Cambria Math" w:hAnsi="Cambria Math"/>
                        <w:sz w:val="17"/>
                        <w:szCs w:val="17"/>
                      </w:rPr>
                    </m:ctrlPr>
                  </m:e>
                  <m:sub>
                    <m:r>
                      <m:rPr>
                        <m:sty m:val="p"/>
                      </m:rPr>
                      <w:rPr>
                        <w:rFonts w:ascii="Cambria Math" w:hAnsi="Cambria Math"/>
                        <w:sz w:val="17"/>
                        <w:szCs w:val="17"/>
                      </w:rPr>
                      <m:t>e</m:t>
                    </m:r>
                    <m:ctrlPr>
                      <w:rPr>
                        <w:rFonts w:ascii="Cambria Math" w:hAnsi="Cambria Math"/>
                        <w:sz w:val="17"/>
                        <w:szCs w:val="17"/>
                      </w:rPr>
                    </m:ctrlPr>
                  </m:sub>
                  <m:sup>
                    <m:r>
                      <m:rPr>
                        <m:sty m:val="p"/>
                      </m:rPr>
                      <w:rPr>
                        <w:rFonts w:ascii="Cambria Math" w:hAnsi="Cambria Math"/>
                        <w:sz w:val="17"/>
                        <w:szCs w:val="17"/>
                      </w:rPr>
                      <m:t>T</m:t>
                    </m:r>
                    <m:sSup>
                      <m:sSupPr>
                        <m:ctrlPr>
                          <w:rPr>
                            <w:rFonts w:ascii="Cambria Math" w:hAnsi="Cambria Math"/>
                            <w:sz w:val="17"/>
                            <w:szCs w:val="17"/>
                          </w:rPr>
                        </m:ctrlPr>
                      </m:sSupPr>
                      <m:e>
                        <m:d>
                          <m:dPr>
                            <m:ctrlPr>
                              <w:rPr>
                                <w:rFonts w:ascii="Cambria Math" w:hAnsi="Cambria Math"/>
                                <w:sz w:val="17"/>
                                <w:szCs w:val="17"/>
                              </w:rPr>
                            </m:ctrlPr>
                          </m:dPr>
                          <m:e>
                            <m:sSubSup>
                              <m:sSubSupPr>
                                <m:ctrlPr>
                                  <w:rPr>
                                    <w:rFonts w:ascii="Cambria Math" w:hAnsi="Cambria Math"/>
                                    <w:sz w:val="17"/>
                                    <w:szCs w:val="17"/>
                                  </w:rPr>
                                </m:ctrlPr>
                              </m:sSubSupPr>
                              <m:e>
                                <m:sSub>
                                  <m:sSubPr>
                                    <m:ctrlPr>
                                      <w:rPr>
                                        <w:rFonts w:ascii="Cambria Math" w:hAnsi="Cambria Math"/>
                                        <w:sz w:val="17"/>
                                        <w:szCs w:val="17"/>
                                      </w:rPr>
                                    </m:ctrlPr>
                                  </m:sSubPr>
                                  <m:e>
                                    <m:r>
                                      <m:rPr>
                                        <m:sty m:val="p"/>
                                      </m:rPr>
                                      <w:rPr>
                                        <w:rFonts w:ascii="Cambria Math" w:hAnsi="Cambria Math"/>
                                        <w:sz w:val="17"/>
                                        <w:szCs w:val="17"/>
                                      </w:rPr>
                                      <m:t>J</m:t>
                                    </m:r>
                                    <m:ctrlPr>
                                      <w:rPr>
                                        <w:rFonts w:ascii="Cambria Math" w:hAnsi="Cambria Math"/>
                                        <w:sz w:val="17"/>
                                        <w:szCs w:val="17"/>
                                      </w:rPr>
                                    </m:ctrlPr>
                                  </m:e>
                                  <m:sub>
                                    <m:r>
                                      <m:rPr>
                                        <m:sty m:val="p"/>
                                      </m:rPr>
                                      <w:rPr>
                                        <w:rFonts w:ascii="Cambria Math" w:hAnsi="Cambria Math"/>
                                        <w:sz w:val="17"/>
                                        <w:szCs w:val="17"/>
                                      </w:rPr>
                                      <m:t>e</m:t>
                                    </m:r>
                                    <m:ctrlPr>
                                      <w:rPr>
                                        <w:rFonts w:ascii="Cambria Math" w:hAnsi="Cambria Math"/>
                                        <w:sz w:val="17"/>
                                        <w:szCs w:val="17"/>
                                      </w:rPr>
                                    </m:ctrlPr>
                                  </m:sub>
                                </m:sSub>
                                <m:r>
                                  <m:rPr>
                                    <m:sty m:val="p"/>
                                  </m:rPr>
                                  <w:rPr>
                                    <w:rFonts w:ascii="Cambria Math" w:hAnsi="Cambria Math"/>
                                    <w:sz w:val="17"/>
                                    <w:szCs w:val="17"/>
                                  </w:rPr>
                                  <m:t>J</m:t>
                                </m:r>
                                <m:ctrlPr>
                                  <w:rPr>
                                    <w:rFonts w:ascii="Cambria Math" w:hAnsi="Cambria Math"/>
                                    <w:sz w:val="17"/>
                                    <w:szCs w:val="17"/>
                                  </w:rPr>
                                </m:ctrlPr>
                              </m:e>
                              <m:sub>
                                <m:r>
                                  <m:rPr>
                                    <m:sty m:val="p"/>
                                  </m:rPr>
                                  <w:rPr>
                                    <w:rFonts w:ascii="Cambria Math" w:hAnsi="Cambria Math"/>
                                    <w:sz w:val="17"/>
                                    <w:szCs w:val="17"/>
                                  </w:rPr>
                                  <m:t>e</m:t>
                                </m:r>
                                <m:ctrlPr>
                                  <w:rPr>
                                    <w:rFonts w:ascii="Cambria Math" w:hAnsi="Cambria Math"/>
                                    <w:sz w:val="17"/>
                                    <w:szCs w:val="17"/>
                                  </w:rPr>
                                </m:ctrlPr>
                              </m:sub>
                              <m:sup>
                                <m:r>
                                  <m:rPr>
                                    <m:sty m:val="p"/>
                                  </m:rPr>
                                  <w:rPr>
                                    <w:rFonts w:ascii="Cambria Math" w:hAnsi="Cambria Math"/>
                                    <w:sz w:val="17"/>
                                    <w:szCs w:val="17"/>
                                  </w:rPr>
                                  <m:t>T</m:t>
                                </m:r>
                                <m:ctrlPr>
                                  <w:rPr>
                                    <w:rFonts w:ascii="Cambria Math" w:hAnsi="Cambria Math"/>
                                    <w:sz w:val="17"/>
                                    <w:szCs w:val="17"/>
                                  </w:rPr>
                                </m:ctrlPr>
                              </m:sup>
                            </m:sSubSup>
                            <m:r>
                              <m:rPr>
                                <m:sty m:val="p"/>
                              </m:rPr>
                              <w:rPr>
                                <w:rFonts w:ascii="Cambria Math" w:hAnsi="Cambria Math"/>
                                <w:sz w:val="17"/>
                                <w:szCs w:val="17"/>
                              </w:rPr>
                              <m:t>+</m:t>
                            </m:r>
                            <m:sSup>
                              <m:sSupPr>
                                <m:ctrlPr>
                                  <w:rPr>
                                    <w:rFonts w:ascii="Cambria Math" w:hAnsi="Cambria Math"/>
                                    <w:sz w:val="17"/>
                                    <w:szCs w:val="17"/>
                                  </w:rPr>
                                </m:ctrlPr>
                              </m:sSupPr>
                              <m:e>
                                <m:r>
                                  <m:rPr>
                                    <m:sty m:val="p"/>
                                  </m:rPr>
                                  <w:rPr>
                                    <w:rFonts w:ascii="Cambria Math" w:hAnsi="Cambria Math"/>
                                    <w:sz w:val="17"/>
                                    <w:szCs w:val="17"/>
                                  </w:rPr>
                                  <m:t>λ</m:t>
                                </m:r>
                                <m:ctrlPr>
                                  <w:rPr>
                                    <w:rFonts w:ascii="Cambria Math" w:hAnsi="Cambria Math"/>
                                    <w:sz w:val="17"/>
                                    <w:szCs w:val="17"/>
                                  </w:rPr>
                                </m:ctrlPr>
                              </m:e>
                              <m:sup>
                                <m:r>
                                  <m:rPr>
                                    <m:sty m:val="p"/>
                                  </m:rPr>
                                  <w:rPr>
                                    <w:rFonts w:ascii="Cambria Math" w:hAnsi="Cambria Math"/>
                                    <w:sz w:val="17"/>
                                    <w:szCs w:val="17"/>
                                  </w:rPr>
                                  <m:t>2</m:t>
                                </m:r>
                                <m:ctrlPr>
                                  <w:rPr>
                                    <w:rFonts w:ascii="Cambria Math" w:hAnsi="Cambria Math"/>
                                    <w:sz w:val="17"/>
                                    <w:szCs w:val="17"/>
                                  </w:rPr>
                                </m:ctrlPr>
                              </m:sup>
                            </m:sSup>
                            <m:r>
                              <m:rPr>
                                <m:sty m:val="p"/>
                              </m:rPr>
                              <w:rPr>
                                <w:rFonts w:ascii="Cambria Math" w:hAnsi="Cambria Math"/>
                                <w:sz w:val="17"/>
                                <w:szCs w:val="17"/>
                              </w:rPr>
                              <m:t>I</m:t>
                            </m:r>
                            <m:ctrlPr>
                              <w:rPr>
                                <w:rFonts w:ascii="Cambria Math" w:hAnsi="Cambria Math"/>
                                <w:sz w:val="17"/>
                                <w:szCs w:val="17"/>
                              </w:rPr>
                            </m:ctrlPr>
                          </m:e>
                        </m:d>
                        <m:ctrlPr>
                          <w:rPr>
                            <w:rFonts w:ascii="Cambria Math" w:hAnsi="Cambria Math"/>
                            <w:sz w:val="17"/>
                            <w:szCs w:val="17"/>
                          </w:rPr>
                        </m:ctrlPr>
                      </m:e>
                      <m:sup>
                        <m:r>
                          <m:rPr>
                            <m:sty m:val="p"/>
                          </m:rPr>
                          <w:rPr>
                            <w:rFonts w:ascii="Cambria Math" w:hAnsi="Cambria Math"/>
                            <w:sz w:val="17"/>
                            <w:szCs w:val="17"/>
                          </w:rPr>
                          <m:t>−1</m:t>
                        </m:r>
                        <m:ctrlPr>
                          <w:rPr>
                            <w:rFonts w:ascii="Cambria Math" w:hAnsi="Cambria Math"/>
                            <w:sz w:val="17"/>
                            <w:szCs w:val="17"/>
                          </w:rPr>
                        </m:ctrlPr>
                      </m:sup>
                    </m:sSup>
                    <m:r>
                      <m:rPr>
                        <m:sty m:val="p"/>
                      </m:rPr>
                      <w:rPr>
                        <w:rFonts w:ascii="Cambria Math" w:hAnsi="Cambria Math"/>
                        <w:sz w:val="17"/>
                        <w:szCs w:val="17"/>
                      </w:rPr>
                      <m:t>e</m:t>
                    </m:r>
                    <m:ctrlPr>
                      <w:rPr>
                        <w:rFonts w:ascii="Cambria Math" w:hAnsi="Cambria Math"/>
                        <w:sz w:val="17"/>
                        <w:szCs w:val="17"/>
                      </w:rPr>
                    </m:ctrlPr>
                  </m:sup>
                </m:sSubSup>
              </m:oMath>
            </m:oMathPara>
          </w:p>
        </w:tc>
        <w:tc>
          <w:tcPr>
            <w:tcW w:w="1870" w:type="dxa"/>
            <w:vAlign w:val="center"/>
          </w:tcPr>
          <w:p w14:paraId="5DA86ED4">
            <w:pPr>
              <w:spacing w:after="0" w:line="264" w:lineRule="auto"/>
              <w:jc w:val="center"/>
            </w:pPr>
            <w:r>
              <w:rPr>
                <w:color w:val="000000"/>
                <w:sz w:val="16"/>
              </w:rPr>
              <w:t>奇异邻域有界；稳定</w:t>
            </w:r>
          </w:p>
        </w:tc>
        <w:tc>
          <w:tcPr>
            <w:tcW w:w="1870" w:type="dxa"/>
            <w:vAlign w:val="center"/>
          </w:tcPr>
          <w:p w14:paraId="21B0A677">
            <w:pPr>
              <w:spacing w:after="0" w:line="264" w:lineRule="auto"/>
              <w:jc w:val="center"/>
            </w:pPr>
            <w:r>
              <w:rPr>
                <w:color w:val="000000"/>
                <w:sz w:val="16"/>
              </w:rPr>
              <w:t>阻尼引入偏差；需选λ</w:t>
            </w:r>
          </w:p>
        </w:tc>
      </w:tr>
    </w:tbl>
    <w:p w14:paraId="38675021">
      <w:pPr>
        <w:spacing w:after="40"/>
      </w:pPr>
    </w:p>
    <w:p w14:paraId="6E79DB86">
      <w:pPr>
        <w:pStyle w:val="3"/>
        <w:spacing w:before="240" w:after="80"/>
      </w:pPr>
      <w:r>
        <w:rPr>
          <w:rFonts w:ascii="Times New Roman" w:hAnsi="Times New Roman" w:eastAsia="黑体"/>
        </w:rPr>
        <w:t>5 轨迹生成与程序实现</w:t>
      </w:r>
    </w:p>
    <w:p w14:paraId="53E7A634">
      <w:pPr>
        <w:pStyle w:val="4"/>
        <w:spacing w:before="160" w:after="80"/>
      </w:pPr>
      <w:r>
        <w:rPr>
          <w:rFonts w:ascii="Times New Roman" w:hAnsi="Times New Roman" w:eastAsia="黑体"/>
          <w:sz w:val="24"/>
        </w:rPr>
        <w:t>5.1 五次关节轨迹</w:t>
      </w:r>
    </w:p>
    <w:p w14:paraId="78E002E9">
      <w:pPr>
        <w:keepLines/>
        <w:spacing w:after="60" w:line="360" w:lineRule="auto"/>
        <w:ind w:firstLine="420"/>
        <w:jc w:val="both"/>
      </w:pPr>
      <w:r>
        <w:rPr>
          <w:color w:val="000000"/>
        </w:rPr>
        <w:t>逆解获得目标关节角后，采用五次多项式时间标度在起点与终点之间插值。该时间标度在两端同时满足速度和加速度为零，避免阶跃关节指令直接进入轨迹控制器。轨迹由50个离散点组成，通过FollowJointTrajectory发送；本文评价的是运动学与轨迹接口闭环，不据此推断真实执行器的动力学跟踪性能。</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
        <w:gridCol w:w="7370"/>
        <w:gridCol w:w="850"/>
      </w:tblGrid>
      <w:tr w14:paraId="1AF5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 w:type="dxa"/>
            <w:tcMar>
              <w:top w:w="40" w:type="dxa"/>
              <w:left w:w="40" w:type="dxa"/>
              <w:bottom w:w="40" w:type="dxa"/>
              <w:right w:w="40" w:type="dxa"/>
            </w:tcMar>
          </w:tcPr>
          <w:p w14:paraId="44DCA5AC"/>
        </w:tc>
        <w:tc>
          <w:tcPr>
            <w:tcW w:w="7370" w:type="dxa"/>
            <w:tcMar>
              <w:top w:w="40" w:type="dxa"/>
              <w:left w:w="40" w:type="dxa"/>
              <w:bottom w:w="40" w:type="dxa"/>
              <w:right w:w="40" w:type="dxa"/>
            </w:tcMar>
          </w:tcPr>
          <w:p w14:paraId="5FCC893B">
            <w:pPr>
              <w:keepLines/>
              <w:spacing w:before="40" w:after="40"/>
              <w:jc w:val="center"/>
            </w:pPr>
            <m:oMathPara>
              <m:oMath>
                <m:r>
                  <m:rPr>
                    <m:sty m:val="p"/>
                  </m:rPr>
                  <w:rPr>
                    <w:rFonts w:ascii="Cambria Math" w:hAnsi="Cambria Math"/>
                  </w:rPr>
                  <m:t>q</m:t>
                </m:r>
                <m:d>
                  <m:dPr>
                    <m:ctrlPr>
                      <w:rPr>
                        <w:rFonts w:ascii="Cambria Math" w:hAnsi="Cambria Math"/>
                      </w:rPr>
                    </m:ctrlPr>
                  </m:dPr>
                  <m:e>
                    <m:r>
                      <m:rPr>
                        <m:sty m:val="p"/>
                      </m:rPr>
                      <w:rPr>
                        <w:rFonts w:ascii="Cambria Math" w:hAnsi="Cambria Math"/>
                      </w:rPr>
                      <m:t>s</m:t>
                    </m:r>
                    <m:ctrlPr>
                      <w:rPr>
                        <w:rFonts w:ascii="Cambria Math" w:hAnsi="Cambria Math"/>
                      </w:rPr>
                    </m:ctrlPr>
                  </m:e>
                </m:d>
                <m:r>
                  <m:rPr>
                    <m:sty m:val="p"/>
                  </m:rPr>
                  <w:rPr>
                    <w:rFonts w:ascii="Cambria Math" w:hAnsi="Cambria Math"/>
                  </w:rPr>
                  <m:t>=</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d>
                  <m:dPr>
                    <m:ctrlPr>
                      <w:rPr>
                        <w:rFonts w:ascii="Cambria Math" w:hAnsi="Cambria Math"/>
                      </w:rPr>
                    </m:ctrlPr>
                  </m:dPr>
                  <m:e>
                    <m:r>
                      <m:rPr>
                        <m:sty m:val="p"/>
                      </m:rPr>
                      <w:rPr>
                        <w:rFonts w:ascii="Cambria Math" w:hAnsi="Cambria Math"/>
                      </w:rPr>
                      <m:t>10</m:t>
                    </m:r>
                    <m:sSup>
                      <m:sSupPr>
                        <m:ctrlPr>
                          <w:rPr>
                            <w:rFonts w:ascii="Cambria Math" w:hAnsi="Cambria Math"/>
                          </w:rPr>
                        </m:ctrlPr>
                      </m:sSupPr>
                      <m:e>
                        <m:r>
                          <m:rPr>
                            <m:sty m:val="p"/>
                          </m:rPr>
                          <w:rPr>
                            <w:rFonts w:ascii="Cambria Math" w:hAnsi="Cambria Math"/>
                          </w:rPr>
                          <m:t>s</m:t>
                        </m:r>
                        <m:ctrlPr>
                          <w:rPr>
                            <w:rFonts w:ascii="Cambria Math" w:hAnsi="Cambria Math"/>
                          </w:rPr>
                        </m:ctrlPr>
                      </m:e>
                      <m:sup>
                        <m:r>
                          <m:rPr>
                            <m:sty m:val="p"/>
                          </m:rPr>
                          <w:rPr>
                            <w:rFonts w:ascii="Cambria Math" w:hAnsi="Cambria Math"/>
                          </w:rPr>
                          <m:t>3</m:t>
                        </m:r>
                        <m:ctrlPr>
                          <w:rPr>
                            <w:rFonts w:ascii="Cambria Math" w:hAnsi="Cambria Math"/>
                          </w:rPr>
                        </m:ctrlPr>
                      </m:sup>
                    </m:sSup>
                    <m:r>
                      <m:rPr>
                        <m:sty m:val="p"/>
                      </m:rPr>
                      <w:rPr>
                        <w:rFonts w:ascii="Cambria Math" w:hAnsi="Cambria Math"/>
                      </w:rPr>
                      <m:t>−15</m:t>
                    </m:r>
                    <m:sSup>
                      <m:sSupPr>
                        <m:ctrlPr>
                          <w:rPr>
                            <w:rFonts w:ascii="Cambria Math" w:hAnsi="Cambria Math"/>
                          </w:rPr>
                        </m:ctrlPr>
                      </m:sSupPr>
                      <m:e>
                        <m:r>
                          <m:rPr>
                            <m:sty m:val="p"/>
                          </m:rPr>
                          <w:rPr>
                            <w:rFonts w:ascii="Cambria Math" w:hAnsi="Cambria Math"/>
                          </w:rPr>
                          <m:t>s</m:t>
                        </m:r>
                        <m:ctrlPr>
                          <w:rPr>
                            <w:rFonts w:ascii="Cambria Math" w:hAnsi="Cambria Math"/>
                          </w:rPr>
                        </m:ctrlPr>
                      </m:e>
                      <m:sup>
                        <m:r>
                          <m:rPr>
                            <m:sty m:val="p"/>
                          </m:rPr>
                          <w:rPr>
                            <w:rFonts w:ascii="Cambria Math" w:hAnsi="Cambria Math"/>
                          </w:rPr>
                          <m:t>4</m:t>
                        </m:r>
                        <m:ctrlPr>
                          <w:rPr>
                            <w:rFonts w:ascii="Cambria Math" w:hAnsi="Cambria Math"/>
                          </w:rPr>
                        </m:ctrlPr>
                      </m:sup>
                    </m:sSup>
                    <m:r>
                      <m:rPr>
                        <m:sty m:val="p"/>
                      </m:rPr>
                      <w:rPr>
                        <w:rFonts w:ascii="Cambria Math" w:hAnsi="Cambria Math"/>
                      </w:rPr>
                      <m:t>+6</m:t>
                    </m:r>
                    <m:sSup>
                      <m:sSupPr>
                        <m:ctrlPr>
                          <w:rPr>
                            <w:rFonts w:ascii="Cambria Math" w:hAnsi="Cambria Math"/>
                          </w:rPr>
                        </m:ctrlPr>
                      </m:sSupPr>
                      <m:e>
                        <m:r>
                          <m:rPr>
                            <m:sty m:val="p"/>
                          </m:rPr>
                          <w:rPr>
                            <w:rFonts w:ascii="Cambria Math" w:hAnsi="Cambria Math"/>
                          </w:rPr>
                          <m:t>s</m:t>
                        </m:r>
                        <m:ctrlPr>
                          <w:rPr>
                            <w:rFonts w:ascii="Cambria Math" w:hAnsi="Cambria Math"/>
                          </w:rPr>
                        </m:ctrlPr>
                      </m:e>
                      <m:sup>
                        <m:r>
                          <m:rPr>
                            <m:sty m:val="p"/>
                          </m:rPr>
                          <w:rPr>
                            <w:rFonts w:ascii="Cambria Math" w:hAnsi="Cambria Math"/>
                          </w:rPr>
                          <m:t>5</m:t>
                        </m:r>
                        <m:ctrlPr>
                          <w:rPr>
                            <w:rFonts w:ascii="Cambria Math" w:hAnsi="Cambria Math"/>
                          </w:rPr>
                        </m:ctrlPr>
                      </m:sup>
                    </m:sSup>
                    <m:ctrlPr>
                      <w:rPr>
                        <w:rFonts w:ascii="Cambria Math" w:hAnsi="Cambria Math"/>
                      </w:rPr>
                    </m:ctrlPr>
                  </m:e>
                </m:d>
                <m:d>
                  <m:dPr>
                    <m:ctrlPr>
                      <w:rPr>
                        <w:rFonts w:ascii="Cambria Math" w:hAnsi="Cambria Math"/>
                      </w:rPr>
                    </m:ctrlPr>
                  </m:dPr>
                  <m:e>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q</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e>
                </m:d>
                <m:r>
                  <m:rPr>
                    <m:sty m:val="p"/>
                  </m:rPr>
                  <w:rPr>
                    <w:rFonts w:ascii="Cambria Math" w:hAnsi="Cambria Math"/>
                  </w:rPr>
                  <m:t>,  s</m:t>
                </m:r>
                <m:r>
                  <m:rPr>
                    <m:sty m:val="p"/>
                  </m:rPr>
                  <w:rPr>
                    <w:rFonts w:hint="eastAsia" w:ascii="Cambria Math" w:hAnsi="Cambria Math"/>
                  </w:rPr>
                  <m:t>∈</m:t>
                </m:r>
                <m:d>
                  <m:dPr>
                    <m:begChr m:val="["/>
                    <m:endChr m:val="]"/>
                    <m:ctrlPr>
                      <w:rPr>
                        <w:rFonts w:ascii="Cambria Math" w:hAnsi="Cambria Math"/>
                      </w:rPr>
                    </m:ctrlPr>
                  </m:dPr>
                  <m:e>
                    <m:r>
                      <m:rPr>
                        <m:sty m:val="p"/>
                      </m:rPr>
                      <w:rPr>
                        <w:rFonts w:ascii="Cambria Math" w:hAnsi="Cambria Math"/>
                      </w:rPr>
                      <m:t>0,1</m:t>
                    </m:r>
                    <m:ctrlPr>
                      <w:rPr>
                        <w:rFonts w:ascii="Cambria Math" w:hAnsi="Cambria Math"/>
                      </w:rPr>
                    </m:ctrlPr>
                  </m:e>
                </m:d>
              </m:oMath>
            </m:oMathPara>
          </w:p>
        </w:tc>
        <w:tc>
          <w:tcPr>
            <w:tcW w:w="850" w:type="dxa"/>
            <w:tcMar>
              <w:top w:w="40" w:type="dxa"/>
              <w:left w:w="40" w:type="dxa"/>
              <w:bottom w:w="40" w:type="dxa"/>
              <w:right w:w="40" w:type="dxa"/>
            </w:tcMar>
          </w:tcPr>
          <w:p w14:paraId="44B97CCB">
            <w:pPr>
              <w:spacing w:before="40" w:after="40"/>
              <w:jc w:val="right"/>
            </w:pPr>
            <w:r>
              <w:rPr>
                <w:color w:val="000000"/>
              </w:rPr>
              <w:t>(10)</w:t>
            </w:r>
          </w:p>
        </w:tc>
      </w:tr>
    </w:tbl>
    <w:p w14:paraId="4DEC1452">
      <w:pPr>
        <w:keepLines/>
        <w:spacing w:after="60" w:line="360" w:lineRule="auto"/>
        <w:ind w:firstLine="420"/>
        <w:jc w:val="both"/>
      </w:pPr>
      <w:r>
        <w:rPr>
          <w:color w:val="000000"/>
        </w:rPr>
        <w:t>式（10）中，q</w:t>
      </w:r>
      <w:r>
        <w:rPr>
          <w:color w:val="000000"/>
          <w:vertAlign w:val="subscript"/>
        </w:rPr>
        <w:t>0</w:t>
      </w:r>
      <w:r>
        <w:rPr>
          <w:color w:val="000000"/>
        </w:rPr>
        <w:t>和q</w:t>
      </w:r>
      <w:r>
        <w:rPr>
          <w:color w:val="000000"/>
          <w:vertAlign w:val="subscript"/>
        </w:rPr>
        <w:t>f</w:t>
      </w:r>
      <w:r>
        <w:rPr>
          <w:color w:val="000000"/>
        </w:rPr>
        <w:t>分别为起始与目标关节向量，s为归一化时间，括号内为五次平滑时间标度函数。</w:t>
      </w:r>
    </w:p>
    <w:p w14:paraId="74D47C9B">
      <w:pPr>
        <w:pStyle w:val="4"/>
        <w:spacing w:before="160" w:after="80"/>
      </w:pPr>
      <w:r>
        <w:rPr>
          <w:rFonts w:ascii="Times New Roman" w:hAnsi="Times New Roman" w:eastAsia="黑体"/>
          <w:sz w:val="24"/>
        </w:rPr>
        <w:t>5.2 软件接口与失败门控</w:t>
      </w:r>
    </w:p>
    <w:p w14:paraId="16BD38F4">
      <w:pPr>
        <w:keepLines/>
        <w:spacing w:after="60" w:line="360" w:lineRule="auto"/>
        <w:ind w:firstLine="420"/>
        <w:jc w:val="both"/>
      </w:pPr>
      <w:r>
        <w:rPr>
          <w:color w:val="000000"/>
        </w:rPr>
        <w:t>运动学库以C++和Eigen实现，三种算法通过IkMethod枚举共享同一误差、Jacobian和限位逻辑。部署节点默认使用多初值DLS，以当前关节角、零位和两组肘部构型作为候选种子，并选择收敛且综合残差较小的解；算法比较实验则关闭多初值，仅使用同一扰动种子，以隔离更新律影响。这种区分避免将部署鲁棒性策略混入算法本体比较。</w:t>
      </w:r>
    </w:p>
    <w:p w14:paraId="743E98D1">
      <w:pPr>
        <w:keepLines/>
        <w:spacing w:after="60" w:line="360" w:lineRule="auto"/>
        <w:ind w:firstLine="420"/>
        <w:jc w:val="both"/>
      </w:pPr>
      <w:r>
        <w:rPr>
          <w:color w:val="000000"/>
        </w:rPr>
        <w:t>当逆解不满足双阈值时，节点发布converged=false及位置、姿态残差，不构造有效轨迹目标。交互模式使用六自由度Interactive Marker；鼠标释放事件触发PoseStamped消息，后续仍复用同一逆解、轨迹和控制器路径，因此交互输入没有绕开被评价的算法链。</w:t>
      </w:r>
    </w:p>
    <w:p w14:paraId="20798243">
      <w:pPr>
        <w:keepNext/>
        <w:spacing w:before="120" w:after="40"/>
        <w:jc w:val="center"/>
      </w:pPr>
      <w:r>
        <w:drawing>
          <wp:inline distT="0" distB="0" distL="0" distR="0">
            <wp:extent cx="5399405" cy="2852420"/>
            <wp:effectExtent l="0" t="0" r="0" b="5080"/>
            <wp:docPr id="1870516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16004" name="图片 4"/>
                    <pic:cNvPicPr>
                      <a:picLocks noChangeAspect="1"/>
                    </pic:cNvPicPr>
                  </pic:nvPicPr>
                  <pic:blipFill>
                    <a:blip r:embed="rId10"/>
                    <a:stretch>
                      <a:fillRect/>
                    </a:stretch>
                  </pic:blipFill>
                  <pic:spPr>
                    <a:xfrm>
                      <a:off x="0" y="0"/>
                      <a:ext cx="5399405" cy="2852486"/>
                    </a:xfrm>
                    <a:prstGeom prst="rect">
                      <a:avLst/>
                    </a:prstGeom>
                  </pic:spPr>
                </pic:pic>
              </a:graphicData>
            </a:graphic>
          </wp:inline>
        </w:drawing>
      </w:r>
    </w:p>
    <w:p w14:paraId="70871363">
      <w:pPr>
        <w:keepLines/>
        <w:spacing w:before="60" w:after="100"/>
        <w:jc w:val="center"/>
      </w:pPr>
      <w:r>
        <w:rPr>
          <w:color w:val="000000"/>
          <w:sz w:val="18"/>
        </w:rPr>
        <w:t>图 3  目标位姿、数值逆解、轨迹执行与状态反馈的验证闭环</w:t>
      </w:r>
    </w:p>
    <w:p w14:paraId="08FFAF02">
      <w:pPr>
        <w:pStyle w:val="3"/>
        <w:spacing w:before="240" w:after="80"/>
      </w:pPr>
      <w:r>
        <w:rPr>
          <w:rFonts w:ascii="Times New Roman" w:hAnsi="Times New Roman" w:eastAsia="黑体"/>
        </w:rPr>
        <w:t>6 仿真实验与结果</w:t>
      </w:r>
    </w:p>
    <w:p w14:paraId="53E9A4E2">
      <w:pPr>
        <w:pStyle w:val="4"/>
        <w:spacing w:before="160" w:after="80"/>
      </w:pPr>
      <w:r>
        <w:rPr>
          <w:rFonts w:ascii="Times New Roman" w:hAnsi="Times New Roman" w:eastAsia="黑体"/>
          <w:sz w:val="24"/>
        </w:rPr>
        <w:t>6.1 实验环境与评价协议</w:t>
      </w:r>
    </w:p>
    <w:p w14:paraId="4567650B">
      <w:pPr>
        <w:keepLines/>
        <w:spacing w:after="60" w:line="360" w:lineRule="auto"/>
        <w:ind w:firstLine="420"/>
        <w:jc w:val="both"/>
      </w:pPr>
      <w:r>
        <w:rPr>
          <w:color w:val="000000"/>
        </w:rPr>
        <w:t>实验在WSL2 Ubuntu 24.04.4 LTS、ROS 2 Jazzy和Gazebo Sim环境中执行。C++工程通过colcon build --symlink-install编译，控制器采用joint_state_broadcaster和joint_trajectory_controller。随机基准固定种子20250624，共生成1000组关节向量；目标由正运动学产生，初值在真实关节角附近施加各维独立、范围为±0.25 rad的均匀扰动。</w:t>
      </w:r>
    </w:p>
    <w:p w14:paraId="2A9C22E6">
      <w:pPr>
        <w:keepNext/>
        <w:keepLines/>
        <w:spacing w:before="60" w:after="100"/>
        <w:jc w:val="center"/>
      </w:pPr>
      <w:r>
        <w:rPr>
          <w:color w:val="000000"/>
          <w:sz w:val="18"/>
        </w:rPr>
        <w:t>表 3  软件环境与实验参数</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6689"/>
      </w:tblGrid>
      <w:tr w14:paraId="1451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E7E7E7"/>
            <w:tcMar>
              <w:top w:w="80" w:type="dxa"/>
              <w:left w:w="100" w:type="dxa"/>
              <w:bottom w:w="80" w:type="dxa"/>
              <w:right w:w="100" w:type="dxa"/>
            </w:tcMar>
            <w:vAlign w:val="center"/>
          </w:tcPr>
          <w:p w14:paraId="42F3AB78">
            <w:pPr>
              <w:spacing w:after="0" w:line="264" w:lineRule="auto"/>
              <w:jc w:val="center"/>
            </w:pPr>
            <w:r>
              <w:rPr>
                <w:b/>
                <w:color w:val="000000"/>
                <w:sz w:val="17"/>
              </w:rPr>
              <w:t>项目</w:t>
            </w:r>
          </w:p>
        </w:tc>
        <w:tc>
          <w:tcPr>
            <w:tcW w:w="6690" w:type="dxa"/>
            <w:shd w:val="clear" w:color="auto" w:fill="E7E7E7"/>
            <w:tcMar>
              <w:top w:w="80" w:type="dxa"/>
              <w:left w:w="100" w:type="dxa"/>
              <w:bottom w:w="80" w:type="dxa"/>
              <w:right w:w="100" w:type="dxa"/>
            </w:tcMar>
            <w:vAlign w:val="center"/>
          </w:tcPr>
          <w:p w14:paraId="1905F33D">
            <w:pPr>
              <w:spacing w:after="0" w:line="264" w:lineRule="auto"/>
              <w:jc w:val="center"/>
            </w:pPr>
            <w:r>
              <w:rPr>
                <w:b/>
                <w:color w:val="000000"/>
                <w:sz w:val="17"/>
              </w:rPr>
              <w:t>设置</w:t>
            </w:r>
          </w:p>
        </w:tc>
      </w:tr>
      <w:tr w14:paraId="36DC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661CCC8">
            <w:pPr>
              <w:spacing w:after="0" w:line="264" w:lineRule="auto"/>
              <w:jc w:val="center"/>
            </w:pPr>
            <w:r>
              <w:rPr>
                <w:color w:val="000000"/>
                <w:sz w:val="16"/>
              </w:rPr>
              <w:t>操作系统</w:t>
            </w:r>
          </w:p>
        </w:tc>
        <w:tc>
          <w:tcPr>
            <w:tcW w:w="6689" w:type="dxa"/>
            <w:vAlign w:val="center"/>
          </w:tcPr>
          <w:p w14:paraId="70F9B685">
            <w:pPr>
              <w:spacing w:after="0" w:line="264" w:lineRule="auto"/>
              <w:jc w:val="center"/>
            </w:pPr>
            <w:r>
              <w:rPr>
                <w:color w:val="000000"/>
                <w:sz w:val="16"/>
              </w:rPr>
              <w:t>WSL2 Ubuntu 24.04.4 LTS</w:t>
            </w:r>
          </w:p>
        </w:tc>
      </w:tr>
      <w:tr w14:paraId="79A7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36E9557">
            <w:pPr>
              <w:spacing w:after="0" w:line="264" w:lineRule="auto"/>
              <w:jc w:val="center"/>
            </w:pPr>
            <w:r>
              <w:rPr>
                <w:color w:val="000000"/>
                <w:sz w:val="16"/>
              </w:rPr>
              <w:t>机器人中间件</w:t>
            </w:r>
          </w:p>
        </w:tc>
        <w:tc>
          <w:tcPr>
            <w:tcW w:w="6689" w:type="dxa"/>
            <w:vAlign w:val="center"/>
          </w:tcPr>
          <w:p w14:paraId="3463F47C">
            <w:pPr>
              <w:spacing w:after="0" w:line="264" w:lineRule="auto"/>
              <w:jc w:val="center"/>
            </w:pPr>
            <w:r>
              <w:rPr>
                <w:color w:val="000000"/>
                <w:sz w:val="16"/>
              </w:rPr>
              <w:t>ROS 2 Jazzy</w:t>
            </w:r>
          </w:p>
        </w:tc>
      </w:tr>
      <w:tr w14:paraId="1732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A1C19AC">
            <w:pPr>
              <w:spacing w:after="0" w:line="264" w:lineRule="auto"/>
              <w:jc w:val="center"/>
            </w:pPr>
            <w:r>
              <w:rPr>
                <w:color w:val="000000"/>
                <w:sz w:val="16"/>
              </w:rPr>
              <w:t>仿真与控制</w:t>
            </w:r>
          </w:p>
        </w:tc>
        <w:tc>
          <w:tcPr>
            <w:tcW w:w="6689" w:type="dxa"/>
            <w:vAlign w:val="center"/>
          </w:tcPr>
          <w:p w14:paraId="4311A6A3">
            <w:pPr>
              <w:spacing w:after="0" w:line="264" w:lineRule="auto"/>
              <w:jc w:val="center"/>
            </w:pPr>
            <w:r>
              <w:rPr>
                <w:color w:val="000000"/>
                <w:sz w:val="16"/>
              </w:rPr>
              <w:t>Gazebo Sim；ros_gz；ros2_control</w:t>
            </w:r>
          </w:p>
        </w:tc>
      </w:tr>
      <w:tr w14:paraId="0A78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0B9E1F7A">
            <w:pPr>
              <w:spacing w:after="0" w:line="264" w:lineRule="auto"/>
              <w:jc w:val="center"/>
            </w:pPr>
            <w:r>
              <w:rPr>
                <w:color w:val="000000"/>
                <w:sz w:val="16"/>
              </w:rPr>
              <w:t>样本设置</w:t>
            </w:r>
          </w:p>
        </w:tc>
        <w:tc>
          <w:tcPr>
            <w:tcW w:w="6689" w:type="dxa"/>
            <w:vAlign w:val="center"/>
          </w:tcPr>
          <w:p w14:paraId="4C2A367B">
            <w:pPr>
              <w:spacing w:after="0" w:line="264" w:lineRule="auto"/>
              <w:jc w:val="center"/>
            </w:pPr>
            <w:r>
              <w:rPr>
                <w:color w:val="000000"/>
                <w:sz w:val="16"/>
              </w:rPr>
              <w:t>1000组；随机种子20250624；初值半径0.25 rad</w:t>
            </w:r>
          </w:p>
        </w:tc>
      </w:tr>
      <w:tr w14:paraId="4DD8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9088D2E">
            <w:pPr>
              <w:spacing w:after="0" w:line="264" w:lineRule="auto"/>
              <w:jc w:val="center"/>
            </w:pPr>
            <w:r>
              <w:rPr>
                <w:color w:val="000000"/>
                <w:sz w:val="16"/>
              </w:rPr>
              <w:t>收敛阈值</w:t>
            </w:r>
          </w:p>
        </w:tc>
        <w:tc>
          <w:tcPr>
            <w:tcW w:w="6689" w:type="dxa"/>
            <w:vAlign w:val="center"/>
          </w:tcPr>
          <w:p w14:paraId="381D0F14">
            <w:pPr>
              <w:spacing w:after="0" w:line="264" w:lineRule="auto"/>
              <w:jc w:val="center"/>
            </w:pPr>
            <w:r>
              <w:rPr>
                <w:color w:val="000000"/>
                <w:sz w:val="16"/>
              </w:rPr>
              <w:t>位置&lt;0.005 m；姿态&lt;3°；最大250次迭代</w:t>
            </w:r>
          </w:p>
        </w:tc>
      </w:tr>
      <w:tr w14:paraId="28FC4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CE6E53F">
            <w:pPr>
              <w:spacing w:after="0" w:line="264" w:lineRule="auto"/>
              <w:jc w:val="center"/>
            </w:pPr>
            <w:r>
              <w:rPr>
                <w:color w:val="000000"/>
                <w:sz w:val="16"/>
              </w:rPr>
              <w:t>统计口径</w:t>
            </w:r>
          </w:p>
        </w:tc>
        <w:tc>
          <w:tcPr>
            <w:tcW w:w="6689" w:type="dxa"/>
            <w:vAlign w:val="center"/>
          </w:tcPr>
          <w:p w14:paraId="40F59906">
            <w:pPr>
              <w:spacing w:after="0" w:line="264" w:lineRule="auto"/>
              <w:jc w:val="center"/>
            </w:pPr>
            <w:r>
              <w:rPr>
                <w:color w:val="000000"/>
                <w:sz w:val="16"/>
              </w:rPr>
              <w:t>成功率按全部样本；误差和迭代按成功样本；耗时按全部样本</w:t>
            </w:r>
          </w:p>
        </w:tc>
      </w:tr>
    </w:tbl>
    <w:p w14:paraId="72427EE7">
      <w:pPr>
        <w:spacing w:after="40"/>
      </w:pPr>
    </w:p>
    <w:p w14:paraId="7C0B494B">
      <w:pPr>
        <w:pStyle w:val="4"/>
        <w:spacing w:before="160" w:after="80"/>
      </w:pPr>
      <w:r>
        <w:rPr>
          <w:rFonts w:ascii="Times New Roman" w:hAnsi="Times New Roman" w:eastAsia="黑体"/>
          <w:sz w:val="24"/>
        </w:rPr>
        <w:t>6.2 正运动学双表示一致性</w:t>
      </w:r>
    </w:p>
    <w:p w14:paraId="5807B94E">
      <w:pPr>
        <w:keepLines/>
        <w:spacing w:after="60" w:line="360" w:lineRule="auto"/>
        <w:ind w:firstLine="420"/>
        <w:jc w:val="both"/>
      </w:pPr>
      <w:r>
        <w:rPr>
          <w:color w:val="000000"/>
        </w:rPr>
        <w:t>1000组随机关节样本中，矩阵FK与对偶四元数FK的位置误差均值为1.95×10</w:t>
      </w:r>
      <w:r>
        <w:rPr>
          <w:color w:val="000000"/>
          <w:vertAlign w:val="superscript"/>
        </w:rPr>
        <w:t>-16</w:t>
      </w:r>
      <w:r>
        <w:rPr>
          <w:color w:val="000000"/>
        </w:rPr>
        <w:t xml:space="preserve"> m、最大值为6.49×10</w:t>
      </w:r>
      <w:r>
        <w:rPr>
          <w:color w:val="000000"/>
          <w:vertAlign w:val="superscript"/>
        </w:rPr>
        <w:t>-16</w:t>
      </w:r>
      <w:r>
        <w:rPr>
          <w:color w:val="000000"/>
        </w:rPr>
        <w:t xml:space="preserve"> m；姿态误差均值为1.60×10</w:t>
      </w:r>
      <w:r>
        <w:rPr>
          <w:color w:val="000000"/>
          <w:vertAlign w:val="superscript"/>
        </w:rPr>
        <w:t>-9</w:t>
      </w:r>
      <w:r>
        <w:rPr>
          <w:color w:val="000000"/>
        </w:rPr>
        <w:t xml:space="preserve"> rad、最大值为2.98×10</w:t>
      </w:r>
      <w:r>
        <w:rPr>
          <w:color w:val="000000"/>
          <w:vertAlign w:val="superscript"/>
        </w:rPr>
        <w:t>-8</w:t>
      </w:r>
      <w:r>
        <w:rPr>
          <w:color w:val="000000"/>
        </w:rPr>
        <w:t xml:space="preserve"> rad。该数量级接近双精度浮点舍入误差，说明两条独立表示路径对同一局部变换链给出一致结果。单例关节向量[0, π/2, 0, π/2, 0, 0]的两种正解位置差为7.12×10</w:t>
      </w:r>
      <w:r>
        <w:rPr>
          <w:color w:val="000000"/>
          <w:vertAlign w:val="superscript"/>
        </w:rPr>
        <w:t>-17</w:t>
      </w:r>
      <w:r>
        <w:rPr>
          <w:color w:val="000000"/>
        </w:rPr>
        <w:t xml:space="preserve"> m，姿态差为0 rad。</w:t>
      </w:r>
    </w:p>
    <w:p w14:paraId="3B5CD74D">
      <w:pPr>
        <w:pStyle w:val="4"/>
        <w:spacing w:before="160" w:after="80"/>
      </w:pPr>
      <w:r>
        <w:rPr>
          <w:rFonts w:ascii="Times New Roman" w:hAnsi="Times New Roman" w:eastAsia="黑体"/>
          <w:sz w:val="24"/>
        </w:rPr>
        <w:t>6.3 三种逆运动学算法比较</w:t>
      </w:r>
    </w:p>
    <w:p w14:paraId="73BC8960">
      <w:pPr>
        <w:keepNext/>
        <w:keepLines/>
        <w:spacing w:before="60" w:after="100"/>
        <w:jc w:val="center"/>
      </w:pPr>
      <w:r>
        <w:rPr>
          <w:color w:val="000000"/>
          <w:sz w:val="18"/>
        </w:rPr>
        <w:t>表 4  1000组随机样本的三种逆运动学算法实测结果</w:t>
      </w:r>
    </w:p>
    <w:tbl>
      <w:tblPr>
        <w:tblStyle w:val="33"/>
        <w:tblW w:w="9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3"/>
        <w:gridCol w:w="1360"/>
        <w:gridCol w:w="1871"/>
        <w:gridCol w:w="1871"/>
        <w:gridCol w:w="1134"/>
        <w:gridCol w:w="1191"/>
      </w:tblGrid>
      <w:tr w14:paraId="49D7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44" w:type="dxa"/>
            <w:shd w:val="clear" w:color="auto" w:fill="E7E7E7"/>
            <w:tcMar>
              <w:top w:w="80" w:type="dxa"/>
              <w:left w:w="100" w:type="dxa"/>
              <w:bottom w:w="80" w:type="dxa"/>
              <w:right w:w="100" w:type="dxa"/>
            </w:tcMar>
            <w:vAlign w:val="center"/>
          </w:tcPr>
          <w:p w14:paraId="22EF1100">
            <w:pPr>
              <w:spacing w:after="0" w:line="264" w:lineRule="auto"/>
              <w:jc w:val="center"/>
            </w:pPr>
            <w:r>
              <w:rPr>
                <w:b/>
                <w:color w:val="000000"/>
                <w:sz w:val="17"/>
              </w:rPr>
              <w:t>算法</w:t>
            </w:r>
          </w:p>
        </w:tc>
        <w:tc>
          <w:tcPr>
            <w:tcW w:w="1361" w:type="dxa"/>
            <w:shd w:val="clear" w:color="auto" w:fill="E7E7E7"/>
            <w:tcMar>
              <w:top w:w="80" w:type="dxa"/>
              <w:left w:w="100" w:type="dxa"/>
              <w:bottom w:w="80" w:type="dxa"/>
              <w:right w:w="100" w:type="dxa"/>
            </w:tcMar>
            <w:vAlign w:val="center"/>
          </w:tcPr>
          <w:p w14:paraId="486C00D8">
            <w:pPr>
              <w:spacing w:after="0" w:line="264" w:lineRule="auto"/>
              <w:jc w:val="center"/>
            </w:pPr>
            <w:r>
              <w:rPr>
                <w:b/>
                <w:color w:val="000000"/>
                <w:sz w:val="17"/>
              </w:rPr>
              <w:t>成功数</w:t>
            </w:r>
          </w:p>
        </w:tc>
        <w:tc>
          <w:tcPr>
            <w:tcW w:w="1871" w:type="dxa"/>
            <w:shd w:val="clear" w:color="auto" w:fill="E7E7E7"/>
            <w:tcMar>
              <w:top w:w="80" w:type="dxa"/>
              <w:left w:w="100" w:type="dxa"/>
              <w:bottom w:w="80" w:type="dxa"/>
              <w:right w:w="100" w:type="dxa"/>
            </w:tcMar>
            <w:vAlign w:val="center"/>
          </w:tcPr>
          <w:p w14:paraId="7269421F">
            <w:pPr>
              <w:spacing w:after="0" w:line="264" w:lineRule="auto"/>
              <w:jc w:val="center"/>
            </w:pPr>
            <w:r>
              <w:rPr>
                <w:b/>
                <w:color w:val="000000"/>
                <w:sz w:val="17"/>
              </w:rPr>
              <w:t>位置误差</w:t>
            </w:r>
            <w:r>
              <w:rPr>
                <w:b/>
                <w:color w:val="000000"/>
                <w:sz w:val="17"/>
              </w:rPr>
              <w:br w:type="textWrapping"/>
            </w:r>
            <w:r>
              <w:rPr>
                <w:b/>
                <w:color w:val="000000"/>
                <w:sz w:val="17"/>
              </w:rPr>
              <w:t>均值/最大(mm)</w:t>
            </w:r>
          </w:p>
        </w:tc>
        <w:tc>
          <w:tcPr>
            <w:tcW w:w="1871" w:type="dxa"/>
            <w:shd w:val="clear" w:color="auto" w:fill="E7E7E7"/>
            <w:tcMar>
              <w:top w:w="80" w:type="dxa"/>
              <w:left w:w="100" w:type="dxa"/>
              <w:bottom w:w="80" w:type="dxa"/>
              <w:right w:w="100" w:type="dxa"/>
            </w:tcMar>
            <w:vAlign w:val="center"/>
          </w:tcPr>
          <w:p w14:paraId="4B1A8F6E">
            <w:pPr>
              <w:spacing w:after="0" w:line="264" w:lineRule="auto"/>
              <w:jc w:val="center"/>
            </w:pPr>
            <w:r>
              <w:rPr>
                <w:b/>
                <w:color w:val="000000"/>
                <w:sz w:val="17"/>
              </w:rPr>
              <w:t>姿态误差</w:t>
            </w:r>
            <w:r>
              <w:rPr>
                <w:b/>
                <w:color w:val="000000"/>
                <w:sz w:val="17"/>
              </w:rPr>
              <w:br w:type="textWrapping"/>
            </w:r>
            <w:r>
              <w:rPr>
                <w:b/>
                <w:color w:val="000000"/>
                <w:sz w:val="17"/>
              </w:rPr>
              <w:t>均值/最大(rad)</w:t>
            </w:r>
          </w:p>
        </w:tc>
        <w:tc>
          <w:tcPr>
            <w:tcW w:w="1134" w:type="dxa"/>
            <w:shd w:val="clear" w:color="auto" w:fill="E7E7E7"/>
            <w:tcMar>
              <w:top w:w="80" w:type="dxa"/>
              <w:left w:w="100" w:type="dxa"/>
              <w:bottom w:w="80" w:type="dxa"/>
              <w:right w:w="100" w:type="dxa"/>
            </w:tcMar>
            <w:vAlign w:val="center"/>
          </w:tcPr>
          <w:p w14:paraId="54FD45A7">
            <w:pPr>
              <w:spacing w:after="0" w:line="264" w:lineRule="auto"/>
              <w:jc w:val="center"/>
            </w:pPr>
            <w:r>
              <w:rPr>
                <w:b/>
                <w:color w:val="000000"/>
                <w:sz w:val="17"/>
              </w:rPr>
              <w:t>平均迭代</w:t>
            </w:r>
          </w:p>
        </w:tc>
        <w:tc>
          <w:tcPr>
            <w:tcW w:w="1191" w:type="dxa"/>
            <w:shd w:val="clear" w:color="auto" w:fill="E7E7E7"/>
            <w:tcMar>
              <w:top w:w="80" w:type="dxa"/>
              <w:left w:w="100" w:type="dxa"/>
              <w:bottom w:w="80" w:type="dxa"/>
              <w:right w:w="100" w:type="dxa"/>
            </w:tcMar>
            <w:vAlign w:val="center"/>
          </w:tcPr>
          <w:p w14:paraId="1365F794">
            <w:pPr>
              <w:spacing w:after="0" w:line="264" w:lineRule="auto"/>
              <w:jc w:val="center"/>
            </w:pPr>
            <w:r>
              <w:rPr>
                <w:b/>
                <w:color w:val="000000"/>
                <w:sz w:val="17"/>
              </w:rPr>
              <w:t>平均耗时(ms)</w:t>
            </w:r>
          </w:p>
        </w:tc>
      </w:tr>
      <w:tr w14:paraId="1524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7271A716">
            <w:pPr>
              <w:spacing w:after="0" w:line="264" w:lineRule="auto"/>
              <w:jc w:val="center"/>
            </w:pPr>
            <w:r>
              <w:rPr>
                <w:color w:val="000000"/>
                <w:sz w:val="16"/>
              </w:rPr>
              <w:t>Jacobian转置</w:t>
            </w:r>
          </w:p>
        </w:tc>
        <w:tc>
          <w:tcPr>
            <w:tcW w:w="1360" w:type="dxa"/>
            <w:vAlign w:val="center"/>
          </w:tcPr>
          <w:p w14:paraId="0D23E391">
            <w:pPr>
              <w:spacing w:after="0" w:line="264" w:lineRule="auto"/>
              <w:jc w:val="center"/>
            </w:pPr>
            <w:r>
              <w:rPr>
                <w:color w:val="000000"/>
                <w:sz w:val="16"/>
              </w:rPr>
              <w:t>873/1000</w:t>
            </w:r>
          </w:p>
        </w:tc>
        <w:tc>
          <w:tcPr>
            <w:tcW w:w="1870" w:type="dxa"/>
            <w:vAlign w:val="center"/>
          </w:tcPr>
          <w:p w14:paraId="34DDECCC">
            <w:pPr>
              <w:spacing w:after="0" w:line="264" w:lineRule="auto"/>
              <w:jc w:val="center"/>
            </w:pPr>
            <w:r>
              <w:rPr>
                <w:color w:val="000000"/>
                <w:sz w:val="16"/>
              </w:rPr>
              <w:t>4.883/5.000</w:t>
            </w:r>
          </w:p>
        </w:tc>
        <w:tc>
          <w:tcPr>
            <w:tcW w:w="1870" w:type="dxa"/>
            <w:vAlign w:val="center"/>
          </w:tcPr>
          <w:p w14:paraId="40D20DA6">
            <w:pPr>
              <w:spacing w:after="0" w:line="264" w:lineRule="auto"/>
              <w:jc w:val="center"/>
            </w:pPr>
            <w:r>
              <w:rPr>
                <w:color w:val="000000"/>
                <w:sz w:val="16"/>
              </w:rPr>
              <w:t>0.00206/0.05148</w:t>
            </w:r>
          </w:p>
        </w:tc>
        <w:tc>
          <w:tcPr>
            <w:tcW w:w="1133" w:type="dxa"/>
            <w:vAlign w:val="center"/>
          </w:tcPr>
          <w:p w14:paraId="55627457">
            <w:pPr>
              <w:spacing w:after="0" w:line="264" w:lineRule="auto"/>
              <w:jc w:val="center"/>
            </w:pPr>
            <w:r>
              <w:rPr>
                <w:color w:val="000000"/>
                <w:sz w:val="16"/>
              </w:rPr>
              <w:t>85.66</w:t>
            </w:r>
          </w:p>
        </w:tc>
        <w:tc>
          <w:tcPr>
            <w:tcW w:w="1190" w:type="dxa"/>
            <w:vAlign w:val="center"/>
          </w:tcPr>
          <w:p w14:paraId="3D16220B">
            <w:pPr>
              <w:spacing w:after="0" w:line="264" w:lineRule="auto"/>
              <w:jc w:val="center"/>
            </w:pPr>
            <w:r>
              <w:rPr>
                <w:color w:val="000000"/>
                <w:sz w:val="16"/>
              </w:rPr>
              <w:t>22.29</w:t>
            </w:r>
          </w:p>
        </w:tc>
      </w:tr>
      <w:tr w14:paraId="1CA2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43526691">
            <w:pPr>
              <w:spacing w:after="0" w:line="264" w:lineRule="auto"/>
              <w:jc w:val="center"/>
            </w:pPr>
            <w:r>
              <w:rPr>
                <w:color w:val="000000"/>
                <w:sz w:val="16"/>
              </w:rPr>
              <w:t>伪逆</w:t>
            </w:r>
          </w:p>
        </w:tc>
        <w:tc>
          <w:tcPr>
            <w:tcW w:w="1360" w:type="dxa"/>
            <w:vAlign w:val="center"/>
          </w:tcPr>
          <w:p w14:paraId="4B35A8CF">
            <w:pPr>
              <w:spacing w:after="0" w:line="264" w:lineRule="auto"/>
              <w:jc w:val="center"/>
            </w:pPr>
            <w:r>
              <w:rPr>
                <w:color w:val="000000"/>
                <w:sz w:val="16"/>
              </w:rPr>
              <w:t>987/1000</w:t>
            </w:r>
          </w:p>
        </w:tc>
        <w:tc>
          <w:tcPr>
            <w:tcW w:w="1870" w:type="dxa"/>
            <w:vAlign w:val="center"/>
          </w:tcPr>
          <w:p w14:paraId="6499E8C2">
            <w:pPr>
              <w:spacing w:after="0" w:line="264" w:lineRule="auto"/>
              <w:jc w:val="center"/>
            </w:pPr>
            <w:r>
              <w:rPr>
                <w:color w:val="000000"/>
                <w:sz w:val="16"/>
              </w:rPr>
              <w:t>1.266/4.992</w:t>
            </w:r>
          </w:p>
        </w:tc>
        <w:tc>
          <w:tcPr>
            <w:tcW w:w="1870" w:type="dxa"/>
            <w:vAlign w:val="center"/>
          </w:tcPr>
          <w:p w14:paraId="7F835954">
            <w:pPr>
              <w:spacing w:after="0" w:line="264" w:lineRule="auto"/>
              <w:jc w:val="center"/>
            </w:pPr>
            <w:r>
              <w:rPr>
                <w:color w:val="000000"/>
                <w:sz w:val="16"/>
              </w:rPr>
              <w:t>0.00359/0.05004</w:t>
            </w:r>
          </w:p>
        </w:tc>
        <w:tc>
          <w:tcPr>
            <w:tcW w:w="1133" w:type="dxa"/>
            <w:vAlign w:val="center"/>
          </w:tcPr>
          <w:p w14:paraId="6D06D935">
            <w:pPr>
              <w:spacing w:after="0" w:line="264" w:lineRule="auto"/>
              <w:jc w:val="center"/>
            </w:pPr>
            <w:r>
              <w:rPr>
                <w:color w:val="000000"/>
                <w:sz w:val="16"/>
              </w:rPr>
              <w:t>2.23</w:t>
            </w:r>
          </w:p>
        </w:tc>
        <w:tc>
          <w:tcPr>
            <w:tcW w:w="1190" w:type="dxa"/>
            <w:vAlign w:val="center"/>
          </w:tcPr>
          <w:p w14:paraId="3AC7C376">
            <w:pPr>
              <w:spacing w:after="0" w:line="264" w:lineRule="auto"/>
              <w:jc w:val="center"/>
            </w:pPr>
            <w:r>
              <w:rPr>
                <w:color w:val="000000"/>
                <w:sz w:val="16"/>
              </w:rPr>
              <w:t>1.68</w:t>
            </w:r>
          </w:p>
        </w:tc>
      </w:tr>
      <w:tr w14:paraId="09A0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198113FC">
            <w:pPr>
              <w:spacing w:after="0" w:line="264" w:lineRule="auto"/>
              <w:jc w:val="center"/>
            </w:pPr>
            <w:r>
              <w:rPr>
                <w:color w:val="000000"/>
                <w:sz w:val="16"/>
              </w:rPr>
              <w:t>阻尼最小二乘</w:t>
            </w:r>
          </w:p>
        </w:tc>
        <w:tc>
          <w:tcPr>
            <w:tcW w:w="1360" w:type="dxa"/>
            <w:vAlign w:val="center"/>
          </w:tcPr>
          <w:p w14:paraId="07E865AB">
            <w:pPr>
              <w:spacing w:after="0" w:line="264" w:lineRule="auto"/>
              <w:jc w:val="center"/>
            </w:pPr>
            <w:r>
              <w:rPr>
                <w:color w:val="000000"/>
                <w:sz w:val="16"/>
              </w:rPr>
              <w:t>1000/1000</w:t>
            </w:r>
          </w:p>
        </w:tc>
        <w:tc>
          <w:tcPr>
            <w:tcW w:w="1870" w:type="dxa"/>
            <w:vAlign w:val="center"/>
          </w:tcPr>
          <w:p w14:paraId="799110A8">
            <w:pPr>
              <w:spacing w:after="0" w:line="264" w:lineRule="auto"/>
              <w:jc w:val="center"/>
            </w:pPr>
            <w:r>
              <w:rPr>
                <w:color w:val="000000"/>
                <w:sz w:val="16"/>
              </w:rPr>
              <w:t>2.553/4.991</w:t>
            </w:r>
          </w:p>
        </w:tc>
        <w:tc>
          <w:tcPr>
            <w:tcW w:w="1870" w:type="dxa"/>
            <w:vAlign w:val="center"/>
          </w:tcPr>
          <w:p w14:paraId="4D38FE6F">
            <w:pPr>
              <w:spacing w:after="0" w:line="264" w:lineRule="auto"/>
              <w:jc w:val="center"/>
            </w:pPr>
            <w:r>
              <w:rPr>
                <w:color w:val="000000"/>
                <w:sz w:val="16"/>
              </w:rPr>
              <w:t>0.00249/0.04916</w:t>
            </w:r>
          </w:p>
        </w:tc>
        <w:tc>
          <w:tcPr>
            <w:tcW w:w="1133" w:type="dxa"/>
            <w:vAlign w:val="center"/>
          </w:tcPr>
          <w:p w14:paraId="1E85B67A">
            <w:pPr>
              <w:spacing w:after="0" w:line="264" w:lineRule="auto"/>
              <w:jc w:val="center"/>
            </w:pPr>
            <w:r>
              <w:rPr>
                <w:color w:val="000000"/>
                <w:sz w:val="16"/>
              </w:rPr>
              <w:t>2.17</w:t>
            </w:r>
          </w:p>
        </w:tc>
        <w:tc>
          <w:tcPr>
            <w:tcW w:w="1190" w:type="dxa"/>
            <w:vAlign w:val="center"/>
          </w:tcPr>
          <w:p w14:paraId="0AB62B1C">
            <w:pPr>
              <w:spacing w:after="0" w:line="264" w:lineRule="auto"/>
              <w:jc w:val="center"/>
            </w:pPr>
            <w:r>
              <w:rPr>
                <w:color w:val="000000"/>
                <w:sz w:val="16"/>
              </w:rPr>
              <w:t>0.62</w:t>
            </w:r>
          </w:p>
        </w:tc>
      </w:tr>
    </w:tbl>
    <w:p w14:paraId="6C97F6C9">
      <w:pPr>
        <w:spacing w:after="40"/>
      </w:pPr>
    </w:p>
    <w:p w14:paraId="1CE37B6D">
      <w:pPr>
        <w:keepLines/>
        <w:spacing w:after="60" w:line="360" w:lineRule="auto"/>
        <w:ind w:firstLine="420"/>
        <w:jc w:val="both"/>
      </w:pPr>
      <w:r>
        <w:rPr>
          <w:color w:val="000000"/>
        </w:rPr>
        <w:t>DLS成功率比伪逆高1.3个百分点，比Jacobian转置高12.7个百分点。DLS平均耗时最低，原因不是其单次运算最简单，而是其平均仅需2.17次迭代；Jacobian转置虽避免矩阵分解，但平均迭代85.66次，累计耗时最高。伪逆在成功样本上的平均位置误差最低，为1.266 mm，表明DLS在本实验中的优势是可靠性与总体计算成本的平衡，而非所有误差指标均占优。</w:t>
      </w:r>
    </w:p>
    <w:p w14:paraId="5E02C88E">
      <w:pPr>
        <w:keepNext/>
        <w:spacing w:before="120" w:after="40"/>
        <w:jc w:val="center"/>
      </w:pPr>
      <w:r>
        <w:drawing>
          <wp:inline distT="0" distB="0" distL="0" distR="0">
            <wp:extent cx="5759450" cy="3938270"/>
            <wp:effectExtent l="0" t="0" r="0" b="5080"/>
            <wp:docPr id="10553724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72486" name="图片 3"/>
                    <pic:cNvPicPr>
                      <a:picLocks noChangeAspect="1"/>
                    </pic:cNvPicPr>
                  </pic:nvPicPr>
                  <pic:blipFill>
                    <a:blip r:embed="rId11"/>
                    <a:stretch>
                      <a:fillRect/>
                    </a:stretch>
                  </pic:blipFill>
                  <pic:spPr>
                    <a:xfrm>
                      <a:off x="0" y="0"/>
                      <a:ext cx="5759450" cy="3938671"/>
                    </a:xfrm>
                    <a:prstGeom prst="rect">
                      <a:avLst/>
                    </a:prstGeom>
                  </pic:spPr>
                </pic:pic>
              </a:graphicData>
            </a:graphic>
          </wp:inline>
        </w:drawing>
      </w:r>
    </w:p>
    <w:p w14:paraId="2BD4E620">
      <w:pPr>
        <w:keepLines/>
        <w:spacing w:before="60" w:after="100"/>
        <w:jc w:val="center"/>
      </w:pPr>
      <w:r>
        <w:rPr>
          <w:color w:val="000000"/>
          <w:sz w:val="18"/>
        </w:rPr>
        <w:t>图 4  相同1000样本条件下三种逆运动学算法的成功率、耗时、迭代次数与位置误差。误差和迭代仅统计收敛样本，耗时统计全部样本。</w:t>
      </w:r>
    </w:p>
    <w:p w14:paraId="218D1ABD">
      <w:pPr>
        <w:pStyle w:val="4"/>
        <w:spacing w:before="160" w:after="80"/>
      </w:pPr>
      <w:r>
        <w:rPr>
          <w:rFonts w:ascii="Times New Roman" w:hAnsi="Times New Roman" w:eastAsia="黑体"/>
          <w:sz w:val="24"/>
        </w:rPr>
        <w:t>6.4 不可达目标与Gazebo闭环</w:t>
      </w:r>
    </w:p>
    <w:p w14:paraId="3D479895">
      <w:pPr>
        <w:keepLines/>
        <w:spacing w:after="60" w:line="360" w:lineRule="auto"/>
        <w:ind w:firstLine="420"/>
        <w:jc w:val="both"/>
      </w:pPr>
      <w:r>
        <w:rPr>
          <w:color w:val="000000"/>
        </w:rPr>
        <w:t>将目标位置设置为(5,0,5) m后，三种算法均返回converged=false。Jacobian转置、伪逆和DLS的最终位置残差分别为6.110、6.210和6.214 m，均未误判为可达目标。该实验只证明当前停止规则能够拒绝该超工作空间样例，不等同于对任意不可达位姿的完备判定。</w:t>
      </w:r>
    </w:p>
    <w:p w14:paraId="7EB55063">
      <w:pPr>
        <w:keepLines/>
        <w:spacing w:after="60" w:line="360" w:lineRule="auto"/>
        <w:ind w:firstLine="420"/>
        <w:jc w:val="both"/>
      </w:pPr>
      <w:r>
        <w:rPr>
          <w:color w:val="000000"/>
        </w:rPr>
        <w:t>Gazebo闭环实验启动两个控制器并依次执行3个预设目标，运行日志记录到action goal accepted和Goal reached, success，/joint_states、/fk_pose与/ik_status均持续更新。RViz交互实验中，/target_marker/get_interactive_markers服务可用，MOUSE_UP反馈触发/target_pose发布；实测目标取前中部常用工作位姿q=[-0.35,-1.00,1.55,-0.50,-0.35,-0.20] rad，由FK得到x=-0.545 m、y=-0.024 m、z=0.145 m；该位姿远离关节限位且不处于腕部奇异状态，仿真机械臂通过同一DLS与轨迹链响应。</w:t>
      </w:r>
    </w:p>
    <w:p w14:paraId="0CD9D204">
      <w:pPr>
        <w:keepNext/>
        <w:spacing w:before="120" w:after="40"/>
        <w:jc w:val="center"/>
      </w:pPr>
      <w:r>
        <w:drawing>
          <wp:inline distT="0" distB="0" distL="0" distR="0">
            <wp:extent cx="5399405" cy="2189480"/>
            <wp:effectExtent l="0" t="0" r="0" b="1270"/>
            <wp:docPr id="871255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55664" name="图片 2"/>
                    <pic:cNvPicPr>
                      <a:picLocks noChangeAspect="1"/>
                    </pic:cNvPicPr>
                  </pic:nvPicPr>
                  <pic:blipFill>
                    <a:blip r:embed="rId12"/>
                    <a:stretch>
                      <a:fillRect/>
                    </a:stretch>
                  </pic:blipFill>
                  <pic:spPr>
                    <a:xfrm>
                      <a:off x="0" y="0"/>
                      <a:ext cx="5399405" cy="2189640"/>
                    </a:xfrm>
                    <a:prstGeom prst="rect">
                      <a:avLst/>
                    </a:prstGeom>
                  </pic:spPr>
                </pic:pic>
              </a:graphicData>
            </a:graphic>
          </wp:inline>
        </w:drawing>
      </w:r>
    </w:p>
    <w:p w14:paraId="1B5A943C">
      <w:pPr>
        <w:keepLines/>
        <w:spacing w:before="60" w:after="100"/>
        <w:jc w:val="center"/>
      </w:pPr>
      <w:r>
        <w:rPr>
          <w:color w:val="000000"/>
          <w:sz w:val="18"/>
        </w:rPr>
        <w:t>图 5  RViz交互目标、ROS接口状态与Gazebo控制链的运行证据</w:t>
      </w:r>
    </w:p>
    <w:p w14:paraId="7CF57EC9">
      <w:pPr>
        <w:keepLines/>
        <w:spacing w:after="60" w:line="360" w:lineRule="auto"/>
        <w:ind w:firstLine="420"/>
        <w:jc w:val="both"/>
      </w:pPr>
      <w:r>
        <w:rPr>
          <w:color w:val="000000"/>
        </w:rPr>
        <w:t>图6给出了实际联调截图。左侧RViz以world为固定坐标系显示RobotModel、交互标记和目标坐标轴，右侧Gazebo显示同一机械臂模型在仿真场景中的姿态，终端日志同步输出trajectory goal accepted和target pose等运行信息。该图补充了图5的流程化证据，说明交互输入、逆解节点、轨迹控制器、RViz可视化和Gazebo物理仿真之间能够形成可观察的一致闭环。</w:t>
      </w:r>
    </w:p>
    <w:p w14:paraId="710DDFAD">
      <w:pPr>
        <w:keepNext/>
        <w:spacing w:before="120" w:after="40"/>
        <w:jc w:val="center"/>
      </w:pPr>
      <w:r>
        <w:drawing>
          <wp:inline distT="0" distB="0" distL="0" distR="0">
            <wp:extent cx="5759450" cy="2898775"/>
            <wp:effectExtent l="0" t="0" r="0" b="0"/>
            <wp:docPr id="1643614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14359" name="图片 1"/>
                    <pic:cNvPicPr>
                      <a:picLocks noChangeAspect="1"/>
                    </pic:cNvPicPr>
                  </pic:nvPicPr>
                  <pic:blipFill>
                    <a:blip r:embed="rId13"/>
                    <a:stretch>
                      <a:fillRect/>
                    </a:stretch>
                  </pic:blipFill>
                  <pic:spPr>
                    <a:xfrm>
                      <a:off x="0" y="0"/>
                      <a:ext cx="5759450" cy="2899406"/>
                    </a:xfrm>
                    <a:prstGeom prst="rect">
                      <a:avLst/>
                    </a:prstGeom>
                  </pic:spPr>
                </pic:pic>
              </a:graphicData>
            </a:graphic>
          </wp:inline>
        </w:drawing>
      </w:r>
    </w:p>
    <w:p w14:paraId="3C4AD706">
      <w:pPr>
        <w:keepLines/>
        <w:spacing w:before="60" w:after="100"/>
        <w:jc w:val="center"/>
      </w:pPr>
      <w:r>
        <w:rPr>
          <w:color w:val="000000"/>
          <w:sz w:val="18"/>
        </w:rPr>
        <w:t>图 6  RViz交互控制、Gazebo仿真与终端日志的同步运行截图</w:t>
      </w:r>
    </w:p>
    <w:p w14:paraId="1E27DFAB">
      <w:pPr>
        <w:pStyle w:val="3"/>
        <w:spacing w:before="240" w:after="80"/>
      </w:pPr>
      <w:r>
        <w:rPr>
          <w:rFonts w:ascii="Times New Roman" w:hAnsi="Times New Roman" w:eastAsia="黑体"/>
        </w:rPr>
        <w:t>7 讨论</w:t>
      </w:r>
    </w:p>
    <w:p w14:paraId="7ABC5877">
      <w:pPr>
        <w:keepLines/>
        <w:spacing w:after="60" w:line="360" w:lineRule="auto"/>
        <w:ind w:firstLine="420"/>
        <w:jc w:val="both"/>
      </w:pPr>
      <w:r>
        <w:rPr>
          <w:color w:val="000000"/>
        </w:rPr>
        <w:t>实验揭示了三种更新律在统一条件下的互补性。Jacobian转置法每次迭代只需矩阵乘法，但其梯度方向未补偿Jacobian的各向异性，导致大量样本在250次上限前无法进入5 mm阈值。伪逆法利用SVD获得局部最小范数增量，因而成功样本位置误差最低；其失败主要与局部线性化、关节限位投影和奇异值截断共同作用有关。DLS通过固定阻尼限制奇异方向增益，在本机构与初值半径下获得最高成功率和最低累计耗时。</w:t>
      </w:r>
    </w:p>
    <w:p w14:paraId="269ADA06">
      <w:pPr>
        <w:keepLines/>
        <w:spacing w:after="60" w:line="360" w:lineRule="auto"/>
        <w:ind w:firstLine="420"/>
        <w:jc w:val="both"/>
      </w:pPr>
      <w:r>
        <w:rPr>
          <w:color w:val="000000"/>
        </w:rPr>
        <w:t>DLS在本批1000组样本中全部收敛，但不能被解释为全局收敛保证。目标由FK生成，因此均为理论可达位姿；有限差分误差、局部极值、关节限位和固定步长上限仍可能在其他初值下限制求解。进一步地，三种算法采用同一固定参数而未对每种方法分别调优，这提高了比较可解释性，但也意味着结果不代表各算法在最优超参数下的性能上界。</w:t>
      </w:r>
    </w:p>
    <w:p w14:paraId="1DAAD759">
      <w:pPr>
        <w:keepLines/>
        <w:spacing w:after="60" w:line="360" w:lineRule="auto"/>
        <w:ind w:firstLine="420"/>
        <w:jc w:val="both"/>
      </w:pPr>
      <w:r>
        <w:rPr>
          <w:color w:val="000000"/>
        </w:rPr>
        <w:t>本文的系统性贡献在于把数学表示、算法比较、软件接口和仿真反馈放入同一证据链。URDF等效局部变换链保证每个局部变换可追溯，矩阵—对偶四元数互验降低了单实现自洽而共同错误的风险，失败门控则防止不可达目标进入控制器。该方法适用于教学与研究中的算法复现实验，但模型采用简化惯性和理想关节，不能外推为真实机械臂的载荷、摩擦、柔性或实时控制性能。</w:t>
      </w:r>
    </w:p>
    <w:p w14:paraId="3E142987">
      <w:pPr>
        <w:pStyle w:val="3"/>
        <w:spacing w:before="240" w:after="80"/>
      </w:pPr>
      <w:r>
        <w:rPr>
          <w:rFonts w:ascii="Times New Roman" w:hAnsi="Times New Roman" w:eastAsia="黑体"/>
        </w:rPr>
        <w:t>8 结论</w:t>
      </w:r>
    </w:p>
    <w:p w14:paraId="268A02BA">
      <w:pPr>
        <w:keepLines/>
        <w:spacing w:after="60" w:line="360" w:lineRule="auto"/>
        <w:ind w:firstLine="420"/>
        <w:jc w:val="both"/>
      </w:pPr>
      <w:r>
        <w:rPr>
          <w:color w:val="000000"/>
        </w:rPr>
        <w:t>本文完成了六自由度机械臂从URDF可追溯建模、正运动学双表示、三种数值逆运动学比较到ROS 2/Gazebo轨迹执行的系统研究。矩阵与对偶四元数正解在浮点精度范围内一致；1000组随机样本中，Jacobian转置、伪逆和DLS成功率分别为87.3%、98.7%和100.0%，DLS平均耗时为0.62 ms，伪逆成功样本平均位置误差最低。不可达样例被三种方法拒绝，预设目标和RViz交互目标均能通过同一控制链驱动仿真模型。结果支持在当前机构、局部扰动初值和收敛阈值下选择DLS作为部署主方法，同时保留伪逆作为高精度局部求解的对照。</w:t>
      </w:r>
    </w:p>
    <w:p w14:paraId="17975584">
      <w:pPr>
        <w:pStyle w:val="3"/>
        <w:spacing w:before="240" w:after="80"/>
      </w:pPr>
      <w:r>
        <w:rPr>
          <w:rFonts w:ascii="Times New Roman" w:hAnsi="Times New Roman" w:eastAsia="黑体"/>
        </w:rPr>
        <w:t>9 展望</w:t>
      </w:r>
    </w:p>
    <w:p w14:paraId="23B8686B">
      <w:pPr>
        <w:keepLines/>
        <w:spacing w:after="60" w:line="360" w:lineRule="auto"/>
        <w:ind w:firstLine="420"/>
        <w:jc w:val="both"/>
      </w:pPr>
      <w:r>
        <w:rPr>
          <w:color w:val="000000"/>
        </w:rPr>
        <w:t>后续研究应围绕三类边界展开。第一，将有限差分Jacobian替换为解析或自动微分Jacobian，并在相同硬件上分离单次迭代成本与收敛次数；第二，引入基于最小奇异值或误差范数的自适应阻尼，开展参数消融和奇异位形分层测试；第三，在真实机械臂或高保真动力学模型中加入摩擦、载荷、时延和传感噪声，比较运动学解算误差与控制跟踪误差。对偶四元数还可进一步进入任务空间误差与插值定义，从而检验双表示框架在轨迹连续性方面的作用。</w:t>
      </w:r>
    </w:p>
    <w:p w14:paraId="748AA4F0">
      <w:pPr>
        <w:keepLines/>
        <w:spacing w:after="60" w:line="360" w:lineRule="auto"/>
        <w:ind w:firstLine="420"/>
        <w:jc w:val="both"/>
      </w:pPr>
      <w:r>
        <w:rPr>
          <w:color w:val="000000"/>
        </w:rPr>
        <w:t>结合同类研究，论文还可继续增加四类对比。其一，用Elementary Transform Sequence或解析Jacobian建立有限差分Jacobian的精度与耗时基线</w:t>
      </w:r>
      <w:r>
        <w:rPr>
          <w:color w:val="000000"/>
          <w:vertAlign w:val="superscript"/>
        </w:rPr>
        <w:t>[25]</w:t>
      </w:r>
      <w:r>
        <w:rPr>
          <w:color w:val="000000"/>
        </w:rPr>
        <w:t>；其二，比较伪逆、阻尼伪逆和混合广义逆在单位尺度、病态Jacobian和关节限位附近的稳定性</w:t>
      </w:r>
      <w:r>
        <w:rPr>
          <w:color w:val="000000"/>
          <w:vertAlign w:val="superscript"/>
        </w:rPr>
        <w:t>[26]</w:t>
      </w:r>
      <w:r>
        <w:rPr>
          <w:color w:val="000000"/>
        </w:rPr>
        <w:t>；其三，将第6轴腕部附近的奇异位形单独抽样，引入安全Jacobian投影或选择阻尼策略，以评价临近奇异点时的速度放大风险</w:t>
      </w:r>
      <w:r>
        <w:rPr>
          <w:color w:val="000000"/>
          <w:vertAlign w:val="superscript"/>
        </w:rPr>
        <w:t>[27]</w:t>
      </w:r>
      <w:r>
        <w:rPr>
          <w:color w:val="000000"/>
        </w:rPr>
        <w:t>；其四，结合已有6自由度机械臂对偶四元数逆解研究，为本文数值法增加解析或半解析基线，从两条路线解释误差来源</w:t>
      </w:r>
      <w:r>
        <w:rPr>
          <w:color w:val="000000"/>
          <w:vertAlign w:val="superscript"/>
        </w:rPr>
        <w:t>[17]</w:t>
      </w:r>
      <w:r>
        <w:rPr>
          <w:color w:val="000000"/>
        </w:rPr>
        <w:t>。</w:t>
      </w:r>
    </w:p>
    <w:p w14:paraId="05E683C0">
      <w:pPr>
        <w:pStyle w:val="3"/>
        <w:spacing w:before="240" w:after="80"/>
      </w:pPr>
      <w:r>
        <w:rPr>
          <w:rFonts w:ascii="Times New Roman" w:hAnsi="Times New Roman" w:eastAsia="黑体"/>
        </w:rPr>
        <w:t>参考文献</w:t>
      </w:r>
    </w:p>
    <w:p w14:paraId="77591A43">
      <w:pPr>
        <w:spacing w:after="0" w:line="264" w:lineRule="auto"/>
        <w:ind w:left="360" w:hanging="360"/>
        <w:jc w:val="both"/>
      </w:pPr>
      <w:r>
        <w:rPr>
          <w:color w:val="000000"/>
          <w:sz w:val="18"/>
        </w:rPr>
        <w:t>[1] DENAVIT J, HARTENBERG R S. A kinematic notation for lower-pair mechanisms based on matrices[J]. Journal of Applied Mechanics, 1955, 22(2): 215-221. DOI: 10.1115/1.4011045.</w:t>
      </w:r>
    </w:p>
    <w:p w14:paraId="3051816A">
      <w:pPr>
        <w:spacing w:after="0" w:line="264" w:lineRule="auto"/>
        <w:ind w:left="360" w:hanging="360"/>
        <w:jc w:val="both"/>
      </w:pPr>
      <w:r>
        <w:rPr>
          <w:color w:val="000000"/>
          <w:sz w:val="18"/>
        </w:rPr>
        <w:t>[2] CRAIG J J. Introduction to Robotics: Mechanics and Control[M]. 3rd ed. Upper Saddle River: Pearson Prentice Hall, 2005.</w:t>
      </w:r>
    </w:p>
    <w:p w14:paraId="41DE89C3">
      <w:pPr>
        <w:spacing w:after="0" w:line="264" w:lineRule="auto"/>
        <w:ind w:left="360" w:hanging="360"/>
        <w:jc w:val="both"/>
      </w:pPr>
      <w:r>
        <w:rPr>
          <w:color w:val="000000"/>
          <w:sz w:val="18"/>
        </w:rPr>
        <w:t>[3] LYNCH K M, PARK F C. Modern Robotics: Mechanics, Planning, and Control[M]. Cambridge: Cambridge University Press, 2017.</w:t>
      </w:r>
    </w:p>
    <w:p w14:paraId="1157D7E8">
      <w:pPr>
        <w:spacing w:after="0" w:line="264" w:lineRule="auto"/>
        <w:ind w:left="360" w:hanging="360"/>
        <w:jc w:val="both"/>
      </w:pPr>
      <w:r>
        <w:rPr>
          <w:color w:val="000000"/>
          <w:sz w:val="18"/>
        </w:rPr>
        <w:t>[4] WHITNEY D E. Resolved motion rate control of manipulators and human prostheses[J]. IEEE Transactions on Man-Machine Systems, 1969, 10(2): 47-53. DOI: 10.1109/TMMS.1969.299896.</w:t>
      </w:r>
    </w:p>
    <w:p w14:paraId="72029F7E">
      <w:pPr>
        <w:spacing w:after="0" w:line="264" w:lineRule="auto"/>
        <w:ind w:left="360" w:hanging="360"/>
        <w:jc w:val="both"/>
      </w:pPr>
      <w:r>
        <w:rPr>
          <w:color w:val="000000"/>
          <w:sz w:val="18"/>
        </w:rPr>
        <w:t>[5] NAKAMURA Y, HANAFUSA H. Inverse kinematic solutions with singularity robustness for robot manipulator control[J]. Journal of Dynamic Systems, Measurement, and Control, 1986, 108(3): 163-171. DOI: 10.1115/1.3143764.</w:t>
      </w:r>
    </w:p>
    <w:p w14:paraId="69AD9829">
      <w:pPr>
        <w:spacing w:after="0" w:line="264" w:lineRule="auto"/>
        <w:ind w:left="360" w:hanging="360"/>
        <w:jc w:val="both"/>
      </w:pPr>
      <w:r>
        <w:rPr>
          <w:color w:val="000000"/>
          <w:sz w:val="18"/>
        </w:rPr>
        <w:t>[6] WAMPLER C W. Manipulator inverse kinematic solutions based on vector formulations and damped least-squares methods[J]. IEEE Transactions on Systems, Man, and Cybernetics, 1986, 16(1): 93-101. DOI: 10.1109/TSMC.1986.289285.</w:t>
      </w:r>
    </w:p>
    <w:p w14:paraId="43B3529B">
      <w:pPr>
        <w:spacing w:after="0" w:line="264" w:lineRule="auto"/>
        <w:ind w:left="360" w:hanging="360"/>
        <w:jc w:val="both"/>
      </w:pPr>
      <w:r>
        <w:rPr>
          <w:color w:val="000000"/>
          <w:sz w:val="18"/>
        </w:rPr>
        <w:t>[7] CHIAVERINI S. Singularity-robust task-priority redundancy resolution for real-time kinematic control of robot manipulators[J]. IEEE Transactions on Robotics and Automation, 1997, 13(3): 398-410. DOI: 10.1109/70.585902.</w:t>
      </w:r>
    </w:p>
    <w:p w14:paraId="5174EBDC">
      <w:pPr>
        <w:spacing w:after="0" w:line="264" w:lineRule="auto"/>
        <w:ind w:left="360" w:hanging="360"/>
        <w:jc w:val="both"/>
      </w:pPr>
      <w:r>
        <w:rPr>
          <w:color w:val="000000"/>
          <w:sz w:val="18"/>
        </w:rPr>
        <w:t>[8] BUSS S R, KIM J S. Selectively damped least squares for inverse kinematics[J]. Journal of Graphics Tools, 2005, 10(3): 37-49. DOI: 10.1080/2151237X.2005.10129202.</w:t>
      </w:r>
    </w:p>
    <w:p w14:paraId="0D8931D0">
      <w:pPr>
        <w:spacing w:after="0" w:line="264" w:lineRule="auto"/>
        <w:ind w:left="360" w:hanging="360"/>
        <w:jc w:val="both"/>
      </w:pPr>
      <w:r>
        <w:rPr>
          <w:color w:val="000000"/>
          <w:sz w:val="18"/>
        </w:rPr>
        <w:t>[9] SUGIHARA T. Solvability-unconcerned inverse kinematics by the Levenberg-Marquardt method[J]. IEEE Transactions on Robotics, 2011, 27(5): 984-991. DOI: 10.1109/TRO.2011.2148230.</w:t>
      </w:r>
    </w:p>
    <w:p w14:paraId="6348B8B3">
      <w:pPr>
        <w:spacing w:after="0" w:line="264" w:lineRule="auto"/>
        <w:ind w:left="360" w:hanging="360"/>
        <w:jc w:val="both"/>
      </w:pPr>
      <w:r>
        <w:rPr>
          <w:color w:val="000000"/>
          <w:sz w:val="18"/>
        </w:rPr>
        <w:t>[10] DULEBA I, OPALKA M. A comparison of Jacobian-based methods of inverse kinematics for serial robot manipulators[J]. International Journal of Applied Mathematics and Computer Science, 2013, 23(2): 373-382. DOI: 10.2478/amcs-2013-0028.</w:t>
      </w:r>
    </w:p>
    <w:p w14:paraId="77E29772">
      <w:pPr>
        <w:spacing w:after="0" w:line="264" w:lineRule="auto"/>
        <w:ind w:left="360" w:hanging="360"/>
        <w:jc w:val="both"/>
      </w:pPr>
      <w:r>
        <w:rPr>
          <w:color w:val="000000"/>
          <w:sz w:val="18"/>
        </w:rPr>
        <w:t>[11] DANTAM N T. Robust and efficient forward, differential, and inverse kinematics using dual quaternions[J]. The International Journal of Robotics Research, 2021, 40(10-11): 1087-1105. DOI: 10.1177/0278364920931948.</w:t>
      </w:r>
    </w:p>
    <w:p w14:paraId="4AD8EA3F">
      <w:pPr>
        <w:spacing w:after="0" w:line="264" w:lineRule="auto"/>
        <w:ind w:left="360" w:hanging="360"/>
        <w:jc w:val="both"/>
      </w:pPr>
      <w:r>
        <w:rPr>
          <w:color w:val="000000"/>
          <w:sz w:val="18"/>
        </w:rPr>
        <w:t>[12] LLOYD S, IRANI R A, AHMADI M. Fast and robust inverse kinematics of serial robots using Halley's method[J]. IEEE Transactions on Robotics, 2022, 38(5): 2768-2780. DOI: 10.1109/TRO.2022.3162954.</w:t>
      </w:r>
    </w:p>
    <w:p w14:paraId="7E9F5A36">
      <w:pPr>
        <w:spacing w:after="0" w:line="264" w:lineRule="auto"/>
        <w:ind w:left="360" w:hanging="360"/>
        <w:jc w:val="both"/>
      </w:pPr>
      <w:r>
        <w:rPr>
          <w:color w:val="000000"/>
          <w:sz w:val="18"/>
        </w:rPr>
        <w:t>[13] JESUS R C O, MOLINA L, CARVALHO E A N, et al. Singularity-free inverse kinematics with joint prioritization for manipulators[J]. Journal of Control, Automation and Electrical Systems, 2022, 33(3): 1022-1031. DOI: 10.1007/s40313-021-00860-4.</w:t>
      </w:r>
    </w:p>
    <w:p w14:paraId="4254B5F7">
      <w:pPr>
        <w:spacing w:after="0" w:line="264" w:lineRule="auto"/>
        <w:ind w:left="360" w:hanging="360"/>
        <w:jc w:val="both"/>
      </w:pPr>
      <w:r>
        <w:rPr>
          <w:color w:val="000000"/>
          <w:sz w:val="18"/>
        </w:rPr>
        <w:t>[14] BODO G, DI BELLO P, TESSARI F, et al. Comparative analysis of inverse kinematics methodologies to improve the controllability of rehabilitative robotic devices[C]//2022 International Conference on Rehabilitation Robotics. Piscataway: IEEE, 2022: 1-6. DOI: 10.1109/ICORR55369.2022.9896579.</w:t>
      </w:r>
    </w:p>
    <w:p w14:paraId="46D59162">
      <w:pPr>
        <w:spacing w:after="0" w:line="264" w:lineRule="auto"/>
        <w:ind w:left="360" w:hanging="360"/>
        <w:jc w:val="both"/>
      </w:pPr>
      <w:r>
        <w:rPr>
          <w:color w:val="000000"/>
          <w:sz w:val="18"/>
        </w:rPr>
        <w:t>[15] XIE S, SUN L, WANG Z, et al. A speedup method for solving the inverse kinematics problem of robotic manipulators[J]. International Journal of Advanced Robotic Systems, 2022, 19(3): 1-10. DOI: 10.1177/17298806221104602.</w:t>
      </w:r>
    </w:p>
    <w:p w14:paraId="0A372F7A">
      <w:pPr>
        <w:spacing w:after="0" w:line="264" w:lineRule="auto"/>
        <w:ind w:left="360" w:hanging="360"/>
        <w:jc w:val="both"/>
      </w:pPr>
      <w:r>
        <w:rPr>
          <w:color w:val="000000"/>
          <w:sz w:val="18"/>
        </w:rPr>
        <w:t>[16] ABAUNZA H, CHANDRA R, OZGUR E, et al. Kinematic screws and dual quaternion based motion controllers[J]. Control Engineering Practice, 2022, 128: 105325. DOI: 10.1016/j.conengprac.2022.105325.</w:t>
      </w:r>
    </w:p>
    <w:p w14:paraId="02250AC1">
      <w:pPr>
        <w:spacing w:after="0" w:line="264" w:lineRule="auto"/>
        <w:ind w:left="360" w:hanging="360"/>
        <w:jc w:val="both"/>
      </w:pPr>
      <w:r>
        <w:rPr>
          <w:color w:val="000000"/>
          <w:sz w:val="18"/>
        </w:rPr>
        <w:t>[17] AHMED A, YU M, CHEN F. Inverse kinematic solution of 6-DOF robot-arm based on dual quaternions and axis invariant methods[J]. Arabian Journal for Science and Engineering, 2022, 47(12): 15915-15930. DOI: 10.1007/s13369-022-06794-6.</w:t>
      </w:r>
    </w:p>
    <w:p w14:paraId="621A40C3">
      <w:pPr>
        <w:spacing w:after="0" w:line="264" w:lineRule="auto"/>
        <w:ind w:left="360" w:hanging="360"/>
        <w:jc w:val="both"/>
      </w:pPr>
      <w:r>
        <w:rPr>
          <w:color w:val="000000"/>
          <w:sz w:val="18"/>
        </w:rPr>
        <w:t>[18] ZIVKOVIC N, VIDAKOVIC J, MITROVIC S, et al. Implementation of dual quaternion-based robot forward kinematics algorithm in ROS[C]//2022 11th Mediterranean Conference on Embedded Computing. Piscataway: IEEE, 2022: 1-4. DOI: 10.1109/MECO55406.2022.9797160.</w:t>
      </w:r>
    </w:p>
    <w:p w14:paraId="243370F4">
      <w:pPr>
        <w:spacing w:after="0" w:line="264" w:lineRule="auto"/>
        <w:ind w:left="360" w:hanging="360"/>
        <w:jc w:val="both"/>
      </w:pPr>
      <w:r>
        <w:rPr>
          <w:color w:val="000000"/>
          <w:sz w:val="18"/>
        </w:rPr>
        <w:t>[19] ZIVKOVIC N L J, VIDAKOVIC J Z, LAZAREVIC M P. Forward kinematics algorithm in dual quaternion space based on Denavit-Hartenberg convention[J]. Applied Engineering Letters, 2023, 8(2): 52-59. DOI: 10.18485/aeletters.2023.8.2.2.</w:t>
      </w:r>
    </w:p>
    <w:p w14:paraId="648111A3">
      <w:pPr>
        <w:spacing w:after="0" w:line="264" w:lineRule="auto"/>
        <w:ind w:left="360" w:hanging="360"/>
        <w:jc w:val="both"/>
      </w:pPr>
      <w:r>
        <w:rPr>
          <w:color w:val="000000"/>
          <w:sz w:val="18"/>
        </w:rPr>
        <w:t>[20] MACENSKI S, FOOTE T, GERKEY B, et al. Robot Operating System 2: Design, architecture, and uses in the wild[J]. Science Robotics, 2022, 7(66): eabm6074. DOI: 10.1126/scirobotics.abm6074.</w:t>
      </w:r>
    </w:p>
    <w:p w14:paraId="468E819E">
      <w:pPr>
        <w:spacing w:after="0" w:line="264" w:lineRule="auto"/>
        <w:ind w:left="360" w:hanging="360"/>
        <w:jc w:val="both"/>
      </w:pPr>
      <w:r>
        <w:rPr>
          <w:color w:val="000000"/>
          <w:sz w:val="18"/>
        </w:rPr>
        <w:t>[21] 张明松, 黄滔. 轻型仿生机器手的几何求逆优化及轨迹规划[J]. 机械, 2022, 49(6): 73-80.</w:t>
      </w:r>
    </w:p>
    <w:p w14:paraId="640F5759">
      <w:pPr>
        <w:spacing w:after="0" w:line="264" w:lineRule="auto"/>
        <w:ind w:left="360" w:hanging="360"/>
        <w:jc w:val="both"/>
      </w:pPr>
      <w:r>
        <w:rPr>
          <w:color w:val="000000"/>
          <w:sz w:val="18"/>
        </w:rPr>
        <w:t>[22] 沈业全, 刘霞. 基于改进RRT算法的七自由度机械臂路径规划[J]. 江汉大学学报(自然科学版), 2022, 50(6): 42-49. DOI: 10.16389/j.cnki.cn42-1737/n.2022.06.005.</w:t>
      </w:r>
    </w:p>
    <w:p w14:paraId="3B96E014">
      <w:pPr>
        <w:spacing w:after="0" w:line="264" w:lineRule="auto"/>
        <w:ind w:left="360" w:hanging="360"/>
        <w:jc w:val="both"/>
      </w:pPr>
      <w:r>
        <w:rPr>
          <w:color w:val="000000"/>
          <w:sz w:val="18"/>
        </w:rPr>
        <w:t>[23] FUNDA J, TAYLOR R H, PAUL R P. On homogeneous transforms, quaternions, and computational efficiency[J]. IEEE Transactions on Robotics and Automation, 1990, 6(3): 382-388. DOI: 10.1109/70.56658.</w:t>
      </w:r>
    </w:p>
    <w:p w14:paraId="261F2494">
      <w:pPr>
        <w:spacing w:after="0" w:line="264" w:lineRule="auto"/>
        <w:ind w:left="360" w:hanging="360"/>
        <w:jc w:val="both"/>
      </w:pPr>
      <w:r>
        <w:rPr>
          <w:color w:val="000000"/>
          <w:sz w:val="18"/>
        </w:rPr>
        <w:t>[24] KOENIG N, HOWARD A. Design and use paradigms for Gazebo, an open-source multi-robot simulator[C]//2004 IEEE/RSJ International Conference on Intelligent Robots and Systems. Piscataway: IEEE, 2004: 2149-2154. DOI: 10.1109/IROS.2004.1389727.</w:t>
      </w:r>
    </w:p>
    <w:p w14:paraId="13CAF5EB">
      <w:pPr>
        <w:spacing w:after="0" w:line="264" w:lineRule="auto"/>
        <w:ind w:left="360" w:hanging="360"/>
        <w:jc w:val="both"/>
      </w:pPr>
      <w:r>
        <w:rPr>
          <w:color w:val="000000"/>
          <w:sz w:val="18"/>
        </w:rPr>
        <w:t>[25] HAVILAND J, CORKE P. A systematic approach to computing the manipulator Jacobian and Hessian using the elementary transform sequence[EB/OL]. arXiv:2010.08696, 2020. DOI: 10.48550/arXiv.2010.08696.</w:t>
      </w:r>
    </w:p>
    <w:p w14:paraId="6C48FC07">
      <w:pPr>
        <w:spacing w:after="0" w:line="264" w:lineRule="auto"/>
        <w:ind w:left="360" w:hanging="360"/>
        <w:jc w:val="both"/>
      </w:pPr>
      <w:r>
        <w:rPr>
          <w:color w:val="000000"/>
          <w:sz w:val="18"/>
        </w:rPr>
        <w:t>[26] DEMBY'S J, UHLMANN J, DESOUZA G N. Choosing the correct generalized inverse for the numerical solution of the inverse kinematics of incommensurate robotic manipulators[EB/OL]. arXiv:2308.02954, 2023. DOI: 10.48550/arXiv.2308.02954.</w:t>
      </w:r>
    </w:p>
    <w:p w14:paraId="46F99992">
      <w:pPr>
        <w:spacing w:after="0" w:line="264" w:lineRule="auto"/>
        <w:ind w:left="360" w:hanging="360"/>
        <w:jc w:val="both"/>
      </w:pPr>
      <w:r>
        <w:rPr>
          <w:color w:val="000000"/>
          <w:sz w:val="18"/>
        </w:rPr>
        <w:t>[27] GUPTASARMA S, STRONG M, ZHEN H, KENNEDY M. J-PARSE: Jacobian-based projection algorithm for resolving singularities effectively in inverse kinematic control of serial manipulators[EB/OL]. arXiv:2505.00306, 2025. DOI: 10.48550/arXiv.2505.00306.</w:t>
      </w:r>
    </w:p>
    <w:sectPr>
      <w:headerReference r:id="rId5" w:type="default"/>
      <w:footerReference r:id="rId6" w:type="default"/>
      <w:pgSz w:w="11906" w:h="16838"/>
      <w:pgMar w:top="1361" w:right="1417" w:bottom="1247" w:left="1417" w:header="567"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70EDB">
    <w:pPr>
      <w:pStyle w:val="24"/>
      <w:jc w:val="center"/>
    </w:pPr>
    <w:r>
      <w:rPr>
        <w:color w:val="000000"/>
        <w:sz w:val="18"/>
      </w:rPr>
      <w:fldChar w:fldCharType="begin"/>
    </w:r>
    <w:r>
      <w:rPr>
        <w:color w:val="000000"/>
        <w:sz w:val="18"/>
      </w:rPr>
      <w:instrText xml:space="preserve"> PAGE </w:instrText>
    </w:r>
    <w:r>
      <w:rPr>
        <w:color w:val="000000"/>
        <w:sz w:val="18"/>
      </w:rPr>
      <w:fldChar w:fldCharType="separate"/>
    </w:r>
    <w:r>
      <w:rPr>
        <w:color w:val="000000"/>
        <w:sz w:val="18"/>
      </w:rPr>
      <w:t>1</w:t>
    </w:r>
    <w:r>
      <w:rPr>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6B41E">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08D9"/>
    <w:rsid w:val="006E1A51"/>
    <w:rsid w:val="00740247"/>
    <w:rsid w:val="00AA1D8D"/>
    <w:rsid w:val="00B47730"/>
    <w:rsid w:val="00CB0664"/>
    <w:rsid w:val="00CD2CE0"/>
    <w:rsid w:val="00FC693F"/>
    <w:rsid w:val="0DE953E2"/>
    <w:rsid w:val="691765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11</Pages>
  <Words>6863</Words>
  <Characters>14431</Characters>
  <Lines>320</Lines>
  <Paragraphs>251</Paragraphs>
  <TotalTime>11</TotalTime>
  <ScaleCrop>false</ScaleCrop>
  <LinksUpToDate>false</LinksUpToDate>
  <CharactersWithSpaces>15454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2026-07-07T07:57:00Z</dcterms:created>
  <dc:creator>朱家辉</dc:creator>
  <dc:description>三种逆运动学算法对比、ROS 2 Jazzy与Gazebo仿真验证</dc:description>
  <cp:keywords>六自由度机械臂; 逆运动学; 阻尼最小二乘; 对偶四元数; ROS 2; Gazebo</cp:keywords>
  <cp:lastModifiedBy>感祝</cp:lastModifiedBy>
  <dcterms:modified xsi:type="dcterms:W3CDTF">2026-07-07T08:48:17Z</dcterms:modified>
  <dc:subject>《机器人控制技术》研究报告</dc:subject>
  <dc:title>六轴机械臂运动学与仿真控制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eyJoZGlkIjoiMzgwZTc1YzBlYjdkN2QwODc0NjM2YTY2ZTU5ZWYwZTMiLCJ1c2VySWQiOiI5MzA5MTI2OTUifQ==</vt:lpwstr>
  </property>
  <property fmtid="{D5CDD505-2E9C-101B-9397-08002B2CF9AE}" pid="3" name="KSOProductBuildVer">
    <vt:lpwstr>2052-12.1.0.26895</vt:lpwstr>
  </property>
  <property fmtid="{D5CDD505-2E9C-101B-9397-08002B2CF9AE}" pid="4" name="ICV">
    <vt:lpwstr>25F9040658954C7EB2B7033889300C5D_12</vt:lpwstr>
  </property>
</Properties>
</file>